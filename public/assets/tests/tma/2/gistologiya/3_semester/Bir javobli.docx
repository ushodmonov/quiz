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82717">
      <w:pPr>
        <w:jc w:val="center"/>
      </w:pPr>
      <w:r>
        <w:rPr>
          <w:color w:val="808080"/>
        </w:rPr>
        <w:t>MyTestXPro</w:t>
      </w:r>
    </w:p>
    <w:p w14:paraId="1189E377">
      <w:pPr>
        <w:jc w:val="center"/>
      </w:pPr>
      <w:r>
        <w:rPr>
          <w:color w:val="808080"/>
        </w:rPr>
        <w:t>НЕЗАРЕГИСТРИРОВАННАЯ ВЕРСИЯ</w:t>
      </w:r>
    </w:p>
    <w:p w14:paraId="24C8E374">
      <w:pPr>
        <w:jc w:val="center"/>
      </w:pPr>
      <w:r>
        <w:rPr>
          <w:color w:val="808080"/>
        </w:rPr>
        <w:t>http://mytestx.pro</w:t>
      </w:r>
    </w:p>
    <w:p w14:paraId="3F2DF2A1"/>
    <w:p w14:paraId="75D69553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0F365EF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70BE2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1BBD082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68310C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B6DE716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30"/>
              </w:rPr>
              <w:t>Terminal bronxiolaning epiteliysi / Эпителий в терминальной бронхиоле:</w:t>
            </w:r>
          </w:p>
        </w:tc>
      </w:tr>
      <w:tr w14:paraId="628457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907A66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97002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C3A42D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CBC3EC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4231A3">
            <w:r>
              <w:rPr>
                <w:rFonts w:ascii="Times New Roman" w:hAnsi="Times New Roman" w:eastAsia="Times New Roman" w:cs="Times New Roman"/>
                <w:sz w:val="28"/>
              </w:rPr>
              <w:t>Ko'p qatorli prizmatik hilpillovchi epiteliy/Mногорядный призматический мерцательный</w:t>
            </w:r>
          </w:p>
        </w:tc>
      </w:tr>
      <w:tr w14:paraId="6E0671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8DC54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177B55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5462D4">
            <w:r>
              <w:rPr>
                <w:rFonts w:ascii="Times New Roman" w:hAnsi="Times New Roman" w:eastAsia="Times New Roman" w:cs="Times New Roman"/>
                <w:sz w:val="28"/>
              </w:rPr>
              <w:t xml:space="preserve">Ko'p qavatli prizmatik hilpillovchi epiteliy/Mногослойный призматический реснитчатый </w:t>
            </w:r>
          </w:p>
        </w:tc>
      </w:tr>
      <w:tr w14:paraId="71888E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588CC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66EEAD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50BCBC1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Bir qavatli kubsimon/Oднослойный кубический</w:t>
            </w:r>
          </w:p>
        </w:tc>
      </w:tr>
      <w:tr w14:paraId="0DAC4F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shd w:val="clear" w:color="auto" w:fill="FFFFFF"/>
            <w:vAlign w:val="center"/>
          </w:tcPr>
          <w:p w14:paraId="5903570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B66A49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5704EC">
            <w:r>
              <w:rPr>
                <w:rFonts w:ascii="Times New Roman" w:hAnsi="Times New Roman" w:eastAsia="Times New Roman" w:cs="Times New Roman"/>
                <w:sz w:val="28"/>
              </w:rPr>
              <w:t>Ikki qatorli prizmatik/Двурядный призматический реснитчатый</w:t>
            </w:r>
          </w:p>
        </w:tc>
      </w:tr>
    </w:tbl>
    <w:p w14:paraId="181622B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E4747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57C42D5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0DD1DA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FFFFFF"/>
          </w:tcPr>
          <w:p w14:paraId="2302AAF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Nafas olish yoʼllarining epiteliysi:/Эпителий дыхательных путей:</w:t>
            </w:r>
          </w:p>
          <w:p w14:paraId="0B5F1345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98EFA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0E1493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12232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787B4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4D03E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31015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Ko`p qatorli kiprikli/ Mногорядный реснитчатый</w:t>
            </w:r>
          </w:p>
        </w:tc>
      </w:tr>
      <w:tr w14:paraId="0436DA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1A591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8562FE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A2D0F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Ko'p qavatli yassi/ Mногослойный плоский</w:t>
            </w:r>
          </w:p>
        </w:tc>
      </w:tr>
      <w:tr w14:paraId="1E5150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E75F8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7DCF18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B2FD8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 qavatli yassi/ Oднослойный плоский</w:t>
            </w:r>
          </w:p>
        </w:tc>
      </w:tr>
      <w:tr w14:paraId="2B4E33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12794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AD9A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795327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O`zgaruvchan/ Переходный</w:t>
            </w:r>
          </w:p>
        </w:tc>
      </w:tr>
    </w:tbl>
    <w:p w14:paraId="2C92268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45F35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38A0C3F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3B29E2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7D087C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O`rta kolibrli bronxlarda to`g`ay/Хрящ а бронхах среднего колибра</w:t>
            </w:r>
          </w:p>
          <w:p w14:paraId="1DDAB327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D7723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4F94F3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F6205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85B8E2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96F744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6E1B56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Orolcha shaklida/В форме хрящевого островка</w:t>
            </w:r>
          </w:p>
        </w:tc>
      </w:tr>
      <w:tr w14:paraId="2DFA06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DBDBB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3B9835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AD8DD9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Halqa shaklida/В виде кольца</w:t>
            </w:r>
          </w:p>
        </w:tc>
      </w:tr>
      <w:tr w14:paraId="60F64C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B7AB6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BCDB7A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19C11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Plastinka shaklida/ В форме пластинки</w:t>
            </w:r>
          </w:p>
        </w:tc>
      </w:tr>
      <w:tr w14:paraId="117298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F02DE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06D2C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EAA87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Birlashmagan halqa shaklida/В виде полукольца</w:t>
            </w:r>
          </w:p>
        </w:tc>
      </w:tr>
    </w:tbl>
    <w:p w14:paraId="6BEF2E4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30AE5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290DD213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07CF96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697733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Alveolada gaz almashinuvi:/Газообмен в альвиолах:</w:t>
            </w:r>
          </w:p>
          <w:p w14:paraId="748BC4F1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E8B76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B597BF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7DDBD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F15B09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BC782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C4EF30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Porsial bosim hisobiga/ За счёт порциального давления</w:t>
            </w:r>
          </w:p>
        </w:tc>
      </w:tr>
      <w:tr w14:paraId="3CBC1A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F3F42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72FAF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19067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Osmotik bosim hisobiga/ За счёт осмотического давления</w:t>
            </w:r>
          </w:p>
        </w:tc>
      </w:tr>
      <w:tr w14:paraId="2AEE64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B8172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FB08F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88699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Onkotik bosim hisobiga/ За счёт онкотического давления</w:t>
            </w:r>
          </w:p>
        </w:tc>
      </w:tr>
      <w:tr w14:paraId="6BA65E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2ADBC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06D6BD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B3E04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 bosim hisobiga/ За счёт артериального давления</w:t>
            </w:r>
          </w:p>
        </w:tc>
      </w:tr>
    </w:tbl>
    <w:p w14:paraId="4013A38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B438C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37485CA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278574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7947C3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Surfaktant qayerda sintezlanadi:/Где синтезируется сурфактант</w:t>
            </w:r>
          </w:p>
          <w:p w14:paraId="3B38E78C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78B9C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CB7C31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30755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957A29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A9A0AB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0F4FE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alveolositlarda/ В альвеолоцитах 2 типа</w:t>
            </w:r>
          </w:p>
        </w:tc>
      </w:tr>
      <w:tr w14:paraId="5DA808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9DE3D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59BA4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98234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Respirator epiteliositlarda,1-tip hujayralarda/ В респираторных эпителиоцитах, клетках 1 типа</w:t>
            </w:r>
          </w:p>
        </w:tc>
      </w:tr>
      <w:tr w14:paraId="19C4A6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DC1BB0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83770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3BCC77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Xoshiyali epiteliy hujayralarida/ В клетках каёмчатого эпителия</w:t>
            </w:r>
          </w:p>
        </w:tc>
      </w:tr>
      <w:tr w14:paraId="79E90C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8F1C2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3169FA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BB949B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Bronxiola epiteliysida/В эпителии бронхиол</w:t>
            </w:r>
          </w:p>
        </w:tc>
      </w:tr>
    </w:tbl>
    <w:p w14:paraId="64E6CE0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E3A9B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AC3D0B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7F09C3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D7F7A1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Aeromgematik (qon-havo) to`sig`ining hosil bo`lishida ishtirok etadi/ Какие структуры образуют аэро-гематический барьер:</w:t>
            </w:r>
          </w:p>
          <w:p w14:paraId="6952B3D0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97366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B1750A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D128D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759B1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0E280D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7CF9F1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1-tip alveola epiteliysi/ Эпителий альвеол 1ого типа</w:t>
            </w:r>
          </w:p>
        </w:tc>
      </w:tr>
      <w:tr w14:paraId="0D2ACA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30A08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E4AD22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CBC93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Bronxlarning ko`p qatorli epiteliysi/Многорядный эпителий бронхов</w:t>
            </w:r>
          </w:p>
        </w:tc>
      </w:tr>
      <w:tr w14:paraId="1F3BB8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4B8D2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AE672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764CF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alveola epiteliysi/ Эпителий альвеол 2ого типа</w:t>
            </w:r>
          </w:p>
        </w:tc>
      </w:tr>
      <w:tr w14:paraId="2DBAF2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79F5E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5E050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B18B56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Qadaxsimon hujayralar/Бакаловидные клетки</w:t>
            </w:r>
          </w:p>
        </w:tc>
      </w:tr>
    </w:tbl>
    <w:p w14:paraId="33D0103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A1811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90C5849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696DC8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3233FE">
            <w:r>
              <w:rPr>
                <w:rFonts w:ascii="Times New Roman" w:hAnsi="Times New Roman" w:eastAsia="Times New Roman" w:cs="Times New Roman"/>
                <w:sz w:val="28"/>
              </w:rPr>
              <w:t>Golokrin bezlarining tuzilishi/Строение голокриновых желез:</w:t>
            </w:r>
          </w:p>
        </w:tc>
      </w:tr>
      <w:tr w14:paraId="1F4789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A7F6C9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C3E59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A245A6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A8A5C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61257C">
            <w:r>
              <w:rPr>
                <w:rFonts w:ascii="Times New Roman" w:hAnsi="Times New Roman" w:eastAsia="Times New Roman" w:cs="Times New Roman"/>
                <w:sz w:val="28"/>
              </w:rPr>
              <w:t>Оddiy naysimon/Простая трубчатая</w:t>
            </w:r>
          </w:p>
        </w:tc>
      </w:tr>
      <w:tr w14:paraId="239B50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BA66F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B785DB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770B65">
            <w:r>
              <w:rPr>
                <w:rFonts w:ascii="Times New Roman" w:hAnsi="Times New Roman" w:eastAsia="Times New Roman" w:cs="Times New Roman"/>
                <w:sz w:val="28"/>
              </w:rPr>
              <w:t>Оddiy alveolyar/Простая альвеолярная</w:t>
            </w:r>
          </w:p>
        </w:tc>
      </w:tr>
      <w:tr w14:paraId="2A3B53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9463B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347C4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55D4EF">
            <w:r>
              <w:rPr>
                <w:rFonts w:ascii="Times New Roman" w:hAnsi="Times New Roman" w:eastAsia="Times New Roman" w:cs="Times New Roman"/>
                <w:sz w:val="28"/>
              </w:rPr>
              <w:t>Оddiy alveolyar-naysimon/Простая альвеолярно-трубчатая</w:t>
            </w:r>
          </w:p>
        </w:tc>
      </w:tr>
      <w:tr w14:paraId="5ED8E5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FC680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76C6F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9377A2">
            <w:r>
              <w:rPr>
                <w:rFonts w:ascii="Times New Roman" w:hAnsi="Times New Roman" w:eastAsia="Times New Roman" w:cs="Times New Roman"/>
                <w:sz w:val="28"/>
              </w:rPr>
              <w:t>Мurakkab alveolyar/Сложная альвеолярная</w:t>
            </w:r>
          </w:p>
        </w:tc>
      </w:tr>
    </w:tbl>
    <w:p w14:paraId="57BAF28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4597E51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E030A87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189C23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C64FB3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 qaysi nerv oxirlarini tutmaydi / Каких нервных окончаний нет в коже :</w:t>
            </w:r>
          </w:p>
        </w:tc>
      </w:tr>
      <w:tr w14:paraId="3AEB23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3B2555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28874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06F31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C40D9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6944661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Hid bilish /Обоятельных</w:t>
            </w:r>
          </w:p>
        </w:tc>
      </w:tr>
      <w:tr w14:paraId="34FC33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4751D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8CF30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8A2094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Taktil /Тактильных</w:t>
            </w:r>
          </w:p>
        </w:tc>
      </w:tr>
      <w:tr w14:paraId="5CD88B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46B37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48021E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95E840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Harorat /Температурных</w:t>
            </w:r>
          </w:p>
        </w:tc>
      </w:tr>
      <w:tr w14:paraId="42B9AC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D35D4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5810B0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22C5A3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Ogʼriq /Болевых</w:t>
            </w:r>
          </w:p>
        </w:tc>
      </w:tr>
    </w:tbl>
    <w:p w14:paraId="4955273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4FDA0A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B035BA9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649E04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CCB9D5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Terining bezlari, bu (to`liq javobni toping):/Железы кожи-это:(найдите наиболее полный ответ)</w:t>
            </w:r>
          </w:p>
        </w:tc>
      </w:tr>
      <w:tr w14:paraId="1B4604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1B7A0C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F1FCF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E83872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3C4F6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D5873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Sut bezlari va jinsiy bezlar /Молочные и половые</w:t>
            </w:r>
          </w:p>
          <w:p w14:paraId="23D7C7B6">
            <w:pPr>
              <w:widowControl/>
              <w:spacing w:after="165" w:line="254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05F39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BD0F5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CDF212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F10D7D">
            <w:pPr>
              <w:widowControl/>
              <w:spacing w:after="165" w:line="254" w:lineRule="auto"/>
            </w:pPr>
            <w:r>
              <w:rPr>
                <w:rFonts w:ascii="Calibri" w:hAnsi="Calibri" w:eastAsia="Calibri" w:cs="Calibri"/>
                <w:sz w:val="24"/>
              </w:rPr>
              <w:t>Jinsiy bezlar va ter bezlari /Моловые и потовые</w:t>
            </w:r>
          </w:p>
          <w:p w14:paraId="4501C6E5">
            <w:pPr>
              <w:widowControl/>
              <w:spacing w:after="165" w:line="254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7BA24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2EEB6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6A2A8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E74382B">
            <w:pPr>
              <w:widowControl/>
              <w:spacing w:after="165" w:line="254" w:lineRule="auto"/>
            </w:pPr>
            <w:r>
              <w:rPr>
                <w:rFonts w:ascii="Calibri" w:hAnsi="Calibri" w:eastAsia="Calibri" w:cs="Calibri"/>
                <w:sz w:val="24"/>
              </w:rPr>
              <w:t>Sut, yog va ter bezlari /Молочные, сальные и потовые</w:t>
            </w:r>
          </w:p>
        </w:tc>
      </w:tr>
      <w:tr w14:paraId="27CAEC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405CF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043499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AB0AE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Sut bezlari /Молочные </w:t>
            </w:r>
          </w:p>
        </w:tc>
      </w:tr>
    </w:tbl>
    <w:p w14:paraId="650187F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71DBE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E470F7A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0A811C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22EB70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Oksidlanib melanin hosil qiladigan aminokislota/Аминокислота при окислении которой образуется меланин</w:t>
            </w:r>
          </w:p>
        </w:tc>
      </w:tr>
      <w:tr w14:paraId="14A62E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68B547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CD82B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0B5855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CDECA6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2EFDBA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Тirozin/Тирозин</w:t>
            </w:r>
          </w:p>
        </w:tc>
      </w:tr>
      <w:tr w14:paraId="6EB598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BF19A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83382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6BC56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Гistidin/Гистидин</w:t>
            </w:r>
          </w:p>
        </w:tc>
      </w:tr>
      <w:tr w14:paraId="5EF30D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D92EC7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E8200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868A7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Sestein/Цистеин</w:t>
            </w:r>
          </w:p>
        </w:tc>
      </w:tr>
      <w:tr w14:paraId="5780BF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2F59B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8072E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FDCAF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Тriptofan/Триптофан</w:t>
            </w:r>
          </w:p>
        </w:tc>
      </w:tr>
    </w:tbl>
    <w:p w14:paraId="7EC8A9D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6BE20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56AE6F8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5DD248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090544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Keratinotsitlar uchun kambiyal hujayralar epidermisning qaysi qatlamida joylashgan?/ В каком слое эпидермиса расположены камбиальные клетки для кератиноцитов?</w:t>
            </w:r>
          </w:p>
        </w:tc>
      </w:tr>
      <w:tr w14:paraId="324F90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63AF2D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3BBFB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BDE9B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A79087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BE971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Вazal/Базальный</w:t>
            </w:r>
          </w:p>
        </w:tc>
      </w:tr>
      <w:tr w14:paraId="70026A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1DB1F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B3234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EE1FD0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Yaltiroq/Блестящий</w:t>
            </w:r>
          </w:p>
        </w:tc>
      </w:tr>
      <w:tr w14:paraId="54B516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7CB04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060E90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980D1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Donodor/Зернистый</w:t>
            </w:r>
          </w:p>
        </w:tc>
      </w:tr>
      <w:tr w14:paraId="71A3C5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AFB6D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35504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64422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Мuguz /Роговой</w:t>
            </w:r>
          </w:p>
        </w:tc>
      </w:tr>
    </w:tbl>
    <w:p w14:paraId="1BB8578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103C8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2163D2D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0BA652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5E554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oziqlanish manbai  /Источник питания волос</w:t>
            </w:r>
          </w:p>
        </w:tc>
      </w:tr>
      <w:tr w14:paraId="150828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7BA7B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AE027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9642A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0F0FF6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ABB1C8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sorg'ichi/Сосочек волоса</w:t>
            </w:r>
          </w:p>
        </w:tc>
      </w:tr>
      <w:tr w14:paraId="5A05C6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72256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EB1A1E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AF6BC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Тashqi epetilial qin/Наружная эпителиальное влагалище</w:t>
            </w:r>
          </w:p>
        </w:tc>
      </w:tr>
      <w:tr w14:paraId="573697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ECC0E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0528D9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32C87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sumkasi /Bолосяная сумка</w:t>
            </w:r>
          </w:p>
        </w:tc>
      </w:tr>
      <w:tr w14:paraId="5EDEFF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01AE1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61215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F7C76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xaltasi/Волосяной  мешочек</w:t>
            </w:r>
          </w:p>
        </w:tc>
      </w:tr>
    </w:tbl>
    <w:p w14:paraId="7CB3748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67D41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F7B2B73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4883DB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C85B2A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Ter mug`uzlanishining birinchi bosqichida hujayralar ichida nima to`planadi/Признаком начинающегося ороговевания кожи является накопление в клетках:</w:t>
            </w:r>
          </w:p>
        </w:tc>
      </w:tr>
      <w:tr w14:paraId="367BA8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F9C228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0D9D4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748D45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829C5C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48AE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Кeratosomalar/Кератосомы</w:t>
            </w:r>
          </w:p>
        </w:tc>
      </w:tr>
      <w:tr w14:paraId="45518B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B044D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4F162A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83137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Кeratin fibrillalar/Кератиновых фибрилл</w:t>
            </w:r>
          </w:p>
        </w:tc>
      </w:tr>
      <w:tr w14:paraId="59000D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CE7D3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5A328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EBC59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Кeratogialin donachalar/Гранул кератогиалина</w:t>
            </w:r>
          </w:p>
        </w:tc>
      </w:tr>
      <w:tr w14:paraId="158E27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B74DE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DF33E1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8E2D8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Тonofibrillalar/Тонофибрилл</w:t>
            </w:r>
          </w:p>
        </w:tc>
      </w:tr>
    </w:tbl>
    <w:p w14:paraId="1A1AE4B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3E2930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CA21FF3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747D72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44B578A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Epiderma ichi makrofaglari  (Langergans hujayralari) joylashadi /Внутриэпидермальные макрофаги (клетки Лангерганса) находятся в слоях эпидермиса кожи:</w:t>
            </w:r>
          </w:p>
        </w:tc>
      </w:tr>
      <w:tr w14:paraId="6AAB35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E20248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FAF05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3F9AD7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F492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7982270">
            <w:pPr>
              <w:widowControl/>
              <w:ind w:left="144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Мuguz/В роговом</w:t>
            </w:r>
          </w:p>
        </w:tc>
      </w:tr>
      <w:tr w14:paraId="518E70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D396E9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580B6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07B6E8B">
            <w:r>
              <w:rPr>
                <w:rFonts w:ascii="Times New Roman" w:hAnsi="Times New Roman" w:eastAsia="Times New Roman" w:cs="Times New Roman"/>
                <w:sz w:val="28"/>
              </w:rPr>
              <w:t>Yaltiroq/ В блестящем</w:t>
            </w:r>
          </w:p>
        </w:tc>
      </w:tr>
      <w:tr w14:paraId="1B3662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4D258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9FEEA4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458020">
            <w:r>
              <w:rPr>
                <w:rFonts w:ascii="Times New Roman" w:hAnsi="Times New Roman" w:eastAsia="Times New Roman" w:cs="Times New Roman"/>
                <w:sz w:val="28"/>
              </w:rPr>
              <w:t>Donador, tikanaksimon/В зернистом, шиповатом</w:t>
            </w:r>
          </w:p>
        </w:tc>
      </w:tr>
      <w:tr w14:paraId="24560E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70906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477854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77520F">
            <w:r>
              <w:rPr>
                <w:rFonts w:ascii="Times New Roman" w:hAnsi="Times New Roman" w:eastAsia="Times New Roman" w:cs="Times New Roman"/>
                <w:sz w:val="28"/>
              </w:rPr>
              <w:t>Тikanaksimon, bazal/В шиповатом, базальном</w:t>
            </w:r>
          </w:p>
        </w:tc>
      </w:tr>
    </w:tbl>
    <w:p w14:paraId="1CB1253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47B13E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707C86A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61675E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F57980F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Merkel hujayralarining vazifasi/Функция клеток Меркеля в коже:</w:t>
            </w:r>
          </w:p>
        </w:tc>
      </w:tr>
      <w:tr w14:paraId="6B05D7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CC546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0C3D5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2A175D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D87291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F24862">
            <w:r>
              <w:rPr>
                <w:rFonts w:ascii="Times New Roman" w:hAnsi="Times New Roman" w:eastAsia="Times New Roman" w:cs="Times New Roman"/>
                <w:sz w:val="28"/>
              </w:rPr>
              <w:t>Кambial/Камбиальная</w:t>
            </w:r>
          </w:p>
        </w:tc>
      </w:tr>
      <w:tr w14:paraId="0440F5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ECFC5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2E8BBD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00EDD5">
            <w:r>
              <w:rPr>
                <w:rFonts w:ascii="Times New Roman" w:hAnsi="Times New Roman" w:eastAsia="Times New Roman" w:cs="Times New Roman"/>
                <w:sz w:val="28"/>
              </w:rPr>
              <w:t>Sekretor/Секреторная</w:t>
            </w:r>
          </w:p>
        </w:tc>
      </w:tr>
      <w:tr w14:paraId="726194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B609F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C8759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52D8DC">
            <w:r>
              <w:rPr>
                <w:rFonts w:ascii="Times New Roman" w:hAnsi="Times New Roman" w:eastAsia="Times New Roman" w:cs="Times New Roman"/>
                <w:sz w:val="28"/>
              </w:rPr>
              <w:t>Makrofagal/Макрофагальная</w:t>
            </w:r>
          </w:p>
        </w:tc>
      </w:tr>
      <w:tr w14:paraId="755003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6918C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713D7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5C5F0A">
            <w:r>
              <w:rPr>
                <w:rFonts w:ascii="Times New Roman" w:hAnsi="Times New Roman" w:eastAsia="Times New Roman" w:cs="Times New Roman"/>
                <w:sz w:val="28"/>
              </w:rPr>
              <w:t>Sezuvchi epiteliositlar/Осязательные эпителиоциты</w:t>
            </w:r>
          </w:p>
        </w:tc>
      </w:tr>
    </w:tbl>
    <w:p w14:paraId="507D3FF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45573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8A2F959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6E17FF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D61A9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 bezlari tuzilishi boʼyicha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:/</w:t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Потовые железы по строению явлются:</w:t>
            </w:r>
          </w:p>
        </w:tc>
      </w:tr>
      <w:tr w14:paraId="0A913A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936701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A5F17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A85B13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B413BF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EC5B9D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Oddiy naysimon bez /Простые трубчатые </w:t>
            </w:r>
          </w:p>
        </w:tc>
      </w:tr>
      <w:tr w14:paraId="1AE829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6553D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93CEE8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C8999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Oddiy alveolar bez /Простые альвеолярные </w:t>
            </w:r>
            <w:r>
              <w:rPr>
                <w:rFonts w:ascii="Calibri" w:hAnsi="Calibri" w:eastAsia="Calibri" w:cs="Calibri"/>
                <w:sz w:val="24"/>
              </w:rPr>
              <w:tab/>
            </w:r>
          </w:p>
        </w:tc>
      </w:tr>
      <w:tr w14:paraId="387630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95EE2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4E31F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D5A25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Murakkab tarmoqlangan naysimon bez /Сложные разветвлённые трубчатые</w:t>
            </w:r>
          </w:p>
        </w:tc>
      </w:tr>
      <w:tr w14:paraId="36E619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73270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101E97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7B9E8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Murakkab tarmoqlangan alveolar bez/Сложные разветвлённые альвеолярные</w:t>
            </w:r>
          </w:p>
        </w:tc>
      </w:tr>
    </w:tbl>
    <w:p w14:paraId="5A72548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ADEA2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56EC5F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187A9B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8E5DD2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filtratsiyasi to'sig'i quyidagilardan iborat/Фильтрационный барьер почки состоит из:</w:t>
            </w:r>
          </w:p>
          <w:p w14:paraId="2AF1BB3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A22C09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3454E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A7280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1779D3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C7BE5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6945E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Teshiklari bo'lgan epiteliyning bazal membranasi /Базальной мембраны эпителия, имеющего поры</w:t>
            </w:r>
          </w:p>
        </w:tc>
      </w:tr>
      <w:tr w14:paraId="55EAF6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B1D8B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019DB1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0B465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nefrositlar va ularning bazal membranasi/Проксимальных нефроцитов и их базальной мембраны </w:t>
            </w:r>
          </w:p>
        </w:tc>
      </w:tr>
      <w:tr w14:paraId="1074E0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A79387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2D4E7B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FE380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Podotsitlar, endotelial hujayralar va ularning umumiy bazal membranasi /Подоцитов, эндотелиоцитов и их общей базальной мембраны</w:t>
            </w:r>
          </w:p>
        </w:tc>
      </w:tr>
      <w:tr w14:paraId="024872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91AD2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06D7F4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6139C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Distal nefrositlar va ularning bazal membranasi /Дистальных нефроцитов и их базальной мембраны </w:t>
            </w:r>
          </w:p>
        </w:tc>
      </w:tr>
    </w:tbl>
    <w:p w14:paraId="637EF3E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C136B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2F9F090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67FFB8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BA81FF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Buyrakning qaysi tuzilmalarida birlamchi siydik hosil bo'ladi?/В каких структурах почки образуется первичная моча?</w:t>
            </w:r>
          </w:p>
          <w:p w14:paraId="43AC0ED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1EF3C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29C84B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B7E94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1105D6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BCCF8A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033E1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halqasida/В петле нефрона </w:t>
            </w:r>
          </w:p>
        </w:tc>
      </w:tr>
      <w:tr w14:paraId="63BCEC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1AAE3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A5DF0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0C989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Yig’uvchi kanalda/В собирательных трубочках </w:t>
            </w:r>
          </w:p>
        </w:tc>
      </w:tr>
      <w:tr w14:paraId="46A7AD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885B3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60D12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34A9F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Nefronning asosiy qismida/В главном отделе нефрона </w:t>
            </w:r>
          </w:p>
        </w:tc>
      </w:tr>
      <w:tr w14:paraId="19F81F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5C41B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30913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05A20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Buyrak tanasida/В почечном тельце </w:t>
            </w:r>
          </w:p>
        </w:tc>
      </w:tr>
    </w:tbl>
    <w:p w14:paraId="0261759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4DD193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BB54C09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23D895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6788F0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"Miya nurlari" nimadan hosil bo'ladi?/Чем образованы «мозговые лучи»?</w:t>
            </w:r>
          </w:p>
          <w:p w14:paraId="397D0B2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C7E97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D4107D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EF575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FF3113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ACEB2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A0A63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Mag’iz oldi nefronlarining to'g'ri kanalchalari/Прямыми канальцами околомозговых нефронов </w:t>
            </w:r>
          </w:p>
        </w:tc>
      </w:tr>
      <w:tr w14:paraId="7F9C83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4A702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93DEC3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F3613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Po'stloq nefronlarining to'g'ri kanalchalari va yig'uvchi naylar/Прямыми канальцами и собирательными трубочками корковых нефронов</w:t>
            </w:r>
          </w:p>
        </w:tc>
      </w:tr>
      <w:tr w14:paraId="1BDB2D6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C9654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D2D8B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1D7EF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Faqat yig'uvchi kanallari bilan/Только собирательными трубочками </w:t>
            </w:r>
          </w:p>
        </w:tc>
      </w:tr>
      <w:tr w14:paraId="2E5C3B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9A1F0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FDAD39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37B4F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Egri-bugri kanallari/Извитыми канальцами </w:t>
            </w:r>
          </w:p>
        </w:tc>
      </w:tr>
    </w:tbl>
    <w:p w14:paraId="16E969C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24F14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8BD6C4A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61993D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897AD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Buyrakdagi nefronlar sonini ko'rsating:/Укажите количество нефронов в почке:</w:t>
            </w:r>
          </w:p>
        </w:tc>
      </w:tr>
      <w:tr w14:paraId="34922B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E51A8C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3E1AA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410421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CE3AD5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67CD6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Taxminan ming/Около тысячи</w:t>
            </w:r>
          </w:p>
        </w:tc>
      </w:tr>
      <w:tr w14:paraId="2747D4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5F226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53B067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7A200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500-700 dona/500–700 штук </w:t>
            </w:r>
          </w:p>
        </w:tc>
      </w:tr>
      <w:tr w14:paraId="770DB0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EC6C6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F8A81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A3E00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10-20 ming/10–20 тыс</w:t>
            </w:r>
          </w:p>
        </w:tc>
      </w:tr>
      <w:tr w14:paraId="6FED5B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C63E4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3E611D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8CDB7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Bir millionga yaqin/Около миллиона </w:t>
            </w:r>
          </w:p>
        </w:tc>
      </w:tr>
    </w:tbl>
    <w:p w14:paraId="4C3BD74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E95B5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463F711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2AFF37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BA41DD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Nefronning qaysi kanalining diametri eng katta?/Какой каналец нефрона самый большой по диаметру?</w:t>
            </w:r>
          </w:p>
          <w:p w14:paraId="0A7B368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F9C2D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19DC5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38FAF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1C01A2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4CD219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199B8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egri-bugri nay/Проксимальный извитой каналец </w:t>
            </w:r>
          </w:p>
        </w:tc>
      </w:tr>
      <w:tr w14:paraId="755FE1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89FC0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93B8C2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003D3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qovuzlog'ining tushuvchi kanallari/Нисходящий каналец петли нефрона </w:t>
            </w:r>
          </w:p>
        </w:tc>
      </w:tr>
      <w:tr w14:paraId="6D64F3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BFEC7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09CD45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9CA20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qovuzlog'ining ko'tarilgan qismi/Восходящий каналец петли нефрона </w:t>
            </w:r>
          </w:p>
        </w:tc>
      </w:tr>
      <w:tr w14:paraId="0EF06B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B5349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42E295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5EDE2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Distal egri-bugri kanal/Дистальный извитой каналец </w:t>
            </w:r>
          </w:p>
          <w:p w14:paraId="4C3C0F4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8084EE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5F85F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9A31B41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3CBC09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829D0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Nefronning qaysi qismida oqsil va qand reabsorbtsiyasi sodir bo'ladi?/В каком канальце нефрона происходит реабсорбция белка и сахаров?</w:t>
            </w:r>
          </w:p>
          <w:p w14:paraId="1296255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4EE2A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44615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001D7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8AC61C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B1350D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25F68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Distal naychada/Дистальном канальце</w:t>
            </w:r>
          </w:p>
        </w:tc>
      </w:tr>
      <w:tr w14:paraId="7B42A6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2A99F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5E93A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3FA3C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egri bugri kanalda/Проксимальном извитом канальце </w:t>
            </w:r>
          </w:p>
        </w:tc>
      </w:tr>
      <w:tr w14:paraId="49E9BD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A14A8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1DD11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2906A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to'g'ri kanallarda/Прямых канальцах </w:t>
            </w:r>
          </w:p>
        </w:tc>
      </w:tr>
      <w:tr w14:paraId="008560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1F106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A77BC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DF2AD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qovuzlogining tushayotgan qismida/Нисходящей части петли нефрона </w:t>
            </w:r>
          </w:p>
        </w:tc>
      </w:tr>
    </w:tbl>
    <w:p w14:paraId="2A1E0D0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10E9E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B7ACC4D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055CFB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DF946A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Aldosteron qanday ishlaydi?/Как действует альдостерон?</w:t>
            </w:r>
          </w:p>
          <w:p w14:paraId="576F4F5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7EDA1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72E621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47DC0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34EB31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27BF01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40192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Nefronning distal naychalarida tuzlarning reabsorbtsiyasini susaytiradi/Cинежает реабсорбцию солей в дистальных канальцах нефрона </w:t>
            </w:r>
          </w:p>
        </w:tc>
      </w:tr>
      <w:tr w14:paraId="776542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9B1CF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990BE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2BCA3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Nefronning proksimal qismida natriy reabsorbtsiyasini rag'batlantiradi/Стимулирует реабсорбцию натрия в проксимальном отделе нефрона </w:t>
            </w:r>
          </w:p>
        </w:tc>
      </w:tr>
      <w:tr w14:paraId="5731AC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68E4B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85DCFB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7515EE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Nefron distal naychalarida natriy reabsorbtsiyasini rag'batlantiradi/Стимулирует реабсорбцию натрия в дистальных канальцах нефрона</w:t>
            </w:r>
          </w:p>
        </w:tc>
      </w:tr>
      <w:tr w14:paraId="1191813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69A6E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0F8D69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807E9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Buyrakning yig'uvchi kanallarida suvning qayta so'rilishini rag'batlantiradi /Стимулирует  реабсорбцию  воды в собирательных протоках почек</w:t>
            </w:r>
          </w:p>
        </w:tc>
      </w:tr>
    </w:tbl>
    <w:p w14:paraId="0B28415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05E86A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02A166A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329DF7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662389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Yig'uvchi kanallar qanday epiteliy bilan qoplangan?/Каким эпителием покрыты собирательные протоки?</w:t>
            </w:r>
          </w:p>
          <w:p w14:paraId="242DD27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DA342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190299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11ACF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EF0008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C4AB3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6FC4FA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O'zgaruvchan/Переходным </w:t>
            </w:r>
          </w:p>
        </w:tc>
      </w:tr>
      <w:tr w14:paraId="426CFD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0C596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8CF1B1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404A0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Ko'p qavatli yassi/Многослойным плоским </w:t>
            </w:r>
          </w:p>
        </w:tc>
      </w:tr>
      <w:tr w14:paraId="28018A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E7C13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CF67E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ADA36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Bir qavatli yassi/Однослойным плоским </w:t>
            </w:r>
          </w:p>
        </w:tc>
      </w:tr>
      <w:tr w14:paraId="3C9FED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D02CD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2D1CDC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1CD3B0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Bir qavatli prizmatik/Однослойным призматическим </w:t>
            </w:r>
          </w:p>
        </w:tc>
      </w:tr>
    </w:tbl>
    <w:p w14:paraId="7E76129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7D9279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10B4575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33F1E2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9E078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Qaysi epiteliy nefronning ingichka naychasining devorini hosil qiladi?/Какой эпителий образует стенку тонкого канальца нефрона?</w:t>
            </w:r>
          </w:p>
          <w:p w14:paraId="6D7E57B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59391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D15814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67C1C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F4D448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073AC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898D3C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Yassi/Плоский</w:t>
            </w:r>
          </w:p>
        </w:tc>
      </w:tr>
      <w:tr w14:paraId="4F433A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8D9F1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B7D2A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3BCEC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Baland prizmatik/Bысокий призматический</w:t>
            </w:r>
          </w:p>
        </w:tc>
      </w:tr>
      <w:tr w14:paraId="6E823C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23013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631FF1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DB585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Past prizmatik /Hизкий призматический</w:t>
            </w:r>
          </w:p>
        </w:tc>
      </w:tr>
      <w:tr w14:paraId="2A4413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42C22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9FF20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F5E02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Kubsimon/Kубический</w:t>
            </w:r>
          </w:p>
        </w:tc>
      </w:tr>
      <w:tr w14:paraId="74E879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BEEEF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E23097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5DB7D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Jiyakli/Kаемчатый</w:t>
            </w:r>
          </w:p>
        </w:tc>
      </w:tr>
    </w:tbl>
    <w:p w14:paraId="49ACC32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552C8C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4AE4C9B7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07AD3CE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DCFF45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Renin gormoni sintez qilinadi /Гормон ренин синтезируют...</w:t>
            </w:r>
          </w:p>
        </w:tc>
      </w:tr>
      <w:tr w14:paraId="14A769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3E483A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31A69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65F3D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A6AA24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D260E4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Kapillyar ko´ptokchasining yukstaglomerulyar hujayralarida /B юкстагломерулярных клетках капиллярного клубочка</w:t>
            </w:r>
          </w:p>
        </w:tc>
      </w:tr>
      <w:tr w14:paraId="306F3A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CE011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19F2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EE0C1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Koptokchaning kapsulasidagi hujayralarda/В клетках капсулы клубочка</w:t>
            </w:r>
          </w:p>
        </w:tc>
      </w:tr>
      <w:tr w14:paraId="79EE3B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68519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C88141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87CB2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Пodositlarda/В подоцитах</w:t>
            </w:r>
          </w:p>
        </w:tc>
      </w:tr>
      <w:tr w14:paraId="30096C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B3C9E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040F6B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B148D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Buyrakning mag’iz moddasini interstitsial xujayralarida/В клетках интерстиция мозгового вещества почки</w:t>
            </w:r>
          </w:p>
        </w:tc>
      </w:tr>
      <w:tr w14:paraId="1A525A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46E57A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F49D37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0EE3B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Yig´uvchi naychalarning oqish hujayralarida/В светлых клетках собирательных трубочек</w:t>
            </w:r>
          </w:p>
        </w:tc>
      </w:tr>
    </w:tbl>
    <w:p w14:paraId="6716C15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F7EC5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52D5551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39C7E9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0FCAEA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Birlamchi siydikdan oqsillarning intensiv qayta so’rilishi qayerda amalga oshiriladi…/Где осуществляется интенсивное обратное всасывание белков из первичной мочи..</w:t>
            </w:r>
          </w:p>
        </w:tc>
      </w:tr>
      <w:tr w14:paraId="369244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E315A02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BD3FB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312F96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4CB568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5F71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Proksimal egri-bugri naychada /Роксимального извитого канальца</w:t>
            </w:r>
          </w:p>
        </w:tc>
      </w:tr>
      <w:tr w14:paraId="4B82A4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827F0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24BBF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BBD9E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Ko´ptokchaning kapsulasida /Капсулы клубочка</w:t>
            </w:r>
          </w:p>
        </w:tc>
      </w:tr>
      <w:tr w14:paraId="52C315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573C1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A33AE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A3DBD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Ingichka naychada /Тонкого канальца</w:t>
            </w:r>
          </w:p>
        </w:tc>
      </w:tr>
      <w:tr w14:paraId="40E60D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42023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6841A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B3877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Distal egri-bugri naychada /Дистального извитого канальца</w:t>
            </w:r>
          </w:p>
        </w:tc>
      </w:tr>
      <w:tr w14:paraId="180946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64D4F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392ACE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A54B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Distal tog´ri naychada /Дистального прямого канальца</w:t>
            </w:r>
          </w:p>
        </w:tc>
      </w:tr>
    </w:tbl>
    <w:p w14:paraId="4F791BE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2CC0B6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9C04154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36AC92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65CA81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Nefronning ingichka naychasi devorida qayta so’rilishi sodir bo'ladi…/В стенке тонкого канальца нефрона происходит обратное всасывание...</w:t>
            </w:r>
          </w:p>
        </w:tc>
      </w:tr>
      <w:tr w14:paraId="24D1131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297BDCD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5BF5B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BBD8F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CF9F4A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84827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Suvni/Воды</w:t>
            </w:r>
          </w:p>
        </w:tc>
      </w:tr>
      <w:tr w14:paraId="068340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5F04F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2579F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0A6DF3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Glyukozani /Глюкозы</w:t>
            </w:r>
          </w:p>
          <w:p w14:paraId="57475102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8F6DC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A904D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2837A4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8662F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Oqsillarni/Белков</w:t>
            </w:r>
          </w:p>
        </w:tc>
      </w:tr>
      <w:tr w14:paraId="690866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358A9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C51EB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F16EB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Gormonlarni/Гормонов</w:t>
            </w:r>
          </w:p>
        </w:tc>
      </w:tr>
      <w:tr w14:paraId="030A76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87106A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AAEACE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CAA6D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Tuzlarni/Солей</w:t>
            </w:r>
          </w:p>
        </w:tc>
      </w:tr>
    </w:tbl>
    <w:p w14:paraId="4493D51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609FA0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190788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7C6211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3DF1EA7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2"/>
              </w:rPr>
              <w:t>Prostata bеzi qanday bеz? / простата по строению…</w:t>
            </w:r>
          </w:p>
          <w:p w14:paraId="1123D946">
            <w:pPr>
              <w:widowControl/>
              <w:spacing w:after="165" w:line="256" w:lineRule="auto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2F0172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A9B923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4F4BE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84DE4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40A6A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FBB2EE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Оddiy alvеolyar  bеz/ Простая альвеолярная железа</w:t>
            </w:r>
          </w:p>
          <w:p w14:paraId="3A242FA3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3EEED5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2955C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40FDDE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1858EA2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Аlvеolyar-naysimon mushakli bеz / Альвеолярно-трубчатая мышечная железа</w:t>
            </w:r>
          </w:p>
          <w:p w14:paraId="5E8DE7AC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19C880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A3D582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98939C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DF701B9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Мurakkab naysimon mushakli bеz  / Сложная трубчатая мышечная железа</w:t>
            </w:r>
          </w:p>
          <w:p w14:paraId="4DCC1010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3D9FFE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38B2C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589FBD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9E32E9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Оddiy naysimon  bеz / Простая трубчатая  железа</w:t>
            </w:r>
          </w:p>
          <w:p w14:paraId="57F3E765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D7F665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4"/>
      </w:tblGrid>
      <w:tr w14:paraId="171730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2456197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4D2D5A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32ADDA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Prostata bеzining bеzlari joylashgan/ железы простаты расположены</w:t>
            </w:r>
          </w:p>
        </w:tc>
      </w:tr>
      <w:tr w14:paraId="2A087E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A6DC383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2406E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CFC664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B94CD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FB541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B</w:t>
            </w:r>
            <w:r>
              <w:rPr>
                <w:rFonts w:ascii="Calibri" w:hAnsi="Calibri" w:eastAsia="Calibri" w:cs="Calibri"/>
                <w:sz w:val="26"/>
              </w:rPr>
              <w:t xml:space="preserve">еzlar 3 gurux bo'lib joylashgan  /Железы расположены в три ряда  </w:t>
            </w:r>
          </w:p>
        </w:tc>
      </w:tr>
      <w:tr w14:paraId="2913E5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0A010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143DD2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DCA5AC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6"/>
              </w:rPr>
              <w:t>Yirik bеzlar bеzning pеrifеriyasida /Крупные железы в перефери</w:t>
            </w:r>
          </w:p>
        </w:tc>
      </w:tr>
      <w:tr w14:paraId="6040A6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7B5596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52F99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2A809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6"/>
              </w:rPr>
              <w:t xml:space="preserve">O'rtacha bеzlar halqa shaklda birinchi guruhni o'rab joylashgan /Средние железы расположены вокруг первой группы в виде кольца </w:t>
            </w:r>
          </w:p>
        </w:tc>
      </w:tr>
      <w:tr w14:paraId="0AFD39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E7049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C5DE4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412C0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6"/>
              </w:rPr>
              <w:t>Mayda bеzlar siydik kanalining shilliq pardasi atrofida/ Мелкие железы вокруг слизистого слоя мочеточника</w:t>
            </w:r>
          </w:p>
        </w:tc>
      </w:tr>
      <w:tr w14:paraId="452359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38CE4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491057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9E478B">
            <w:r>
              <w:rPr>
                <w:rFonts w:ascii="Times New Roman" w:hAnsi="Times New Roman" w:eastAsia="Times New Roman" w:cs="Times New Roman"/>
                <w:sz w:val="28"/>
              </w:rPr>
              <w:t>Barcha javoblar to'g'ri/Все ответы верны</w:t>
            </w:r>
          </w:p>
        </w:tc>
      </w:tr>
    </w:tbl>
    <w:p w14:paraId="3B841CC8"/>
    <w:p w14:paraId="5521E9FC">
      <w:pPr>
        <w:jc w:val="center"/>
      </w:pPr>
      <w:r>
        <w:rPr>
          <w:color w:val="808080"/>
        </w:rPr>
        <w:t>MyTestXPro</w:t>
      </w:r>
    </w:p>
    <w:p w14:paraId="64CF34E1">
      <w:pPr>
        <w:jc w:val="center"/>
      </w:pPr>
      <w:r>
        <w:rPr>
          <w:color w:val="808080"/>
        </w:rPr>
        <w:t>НЕЗАРЕГИСТРИРОВАННАЯ ВЕРСИЯ</w:t>
      </w:r>
    </w:p>
    <w:p w14:paraId="0D117E5B">
      <w:pPr>
        <w:jc w:val="center"/>
      </w:pPr>
      <w:r>
        <w:rPr>
          <w:color w:val="808080"/>
        </w:rPr>
        <w:t>http://mytestx.proMyTestXPro</w:t>
      </w:r>
    </w:p>
    <w:p w14:paraId="0CED65CD">
      <w:pPr>
        <w:jc w:val="center"/>
      </w:pPr>
      <w:r>
        <w:rPr>
          <w:color w:val="808080"/>
        </w:rPr>
        <w:t>НЕЗАРЕГИСТРИРОВАННАЯ ВЕРСИЯ</w:t>
      </w:r>
    </w:p>
    <w:p w14:paraId="341E6A5E">
      <w:pPr>
        <w:jc w:val="center"/>
      </w:pPr>
      <w:r>
        <w:rPr>
          <w:color w:val="808080"/>
        </w:rPr>
        <w:t>http://mytestx.pro</w:t>
      </w:r>
    </w:p>
    <w:p w14:paraId="566BA25D"/>
    <w:p w14:paraId="76CFBD34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08F4A71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B657C3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01D309F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00B13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856A2F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Prostata bеzining gormoni?/ гормон простаты </w:t>
            </w:r>
          </w:p>
        </w:tc>
      </w:tr>
      <w:tr w14:paraId="3BF4D1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60159E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4E217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679C4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E93B92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E61F13B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Prostoglandin   /Простогландин </w:t>
            </w:r>
          </w:p>
          <w:p w14:paraId="49050ABC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0C4B09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04724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6C3F5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054C10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Вarchasi / Все ответы </w:t>
            </w:r>
          </w:p>
          <w:p w14:paraId="321CF505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5C8908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25E0A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B6DE81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48A46F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Тestosteron/Тестостерон</w:t>
            </w:r>
          </w:p>
          <w:p w14:paraId="19FB7FED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2A2DD6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3DA5B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8B58A4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0ED0E4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 Аndrogen/Андроген</w:t>
            </w:r>
          </w:p>
        </w:tc>
      </w:tr>
    </w:tbl>
    <w:p w14:paraId="56B7CBB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15238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1BC4B69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481406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ECB86A3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Sertoli hujayrasi bu… /Клетки Сертоли…</w:t>
            </w:r>
          </w:p>
          <w:p w14:paraId="3A4F3221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81551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DF116B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8AC38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153EF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E2ABE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322A06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Тayanch hujayra / Поддерживающая клетка</w:t>
            </w:r>
          </w:p>
          <w:p w14:paraId="6C6EDBD9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543EC9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246FB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09A49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09C3F9F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Spermatazoidning boshlangich hujayrasi /Первичная клетка спермы </w:t>
            </w:r>
          </w:p>
          <w:p w14:paraId="7C546467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2BA6F9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D9AE6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A9602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D387B0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Defferensiallashayotgan hujayra/ Дифференцирующаяся клетка</w:t>
            </w:r>
          </w:p>
          <w:p w14:paraId="2E4E01DE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752037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34009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30D987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BC836D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Kambial hujayra/ Камбиальная клетка</w:t>
            </w:r>
          </w:p>
          <w:p w14:paraId="6358D3EF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37F297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3C849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5D130179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086161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EB522BE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Spеrmatazoidning dum qismida mikronaychalarning formulasini ko'rsating / укажите формулу с порядком размещения микротрубочек в хвосте сперматозоида</w:t>
            </w:r>
          </w:p>
          <w:p w14:paraId="7E6040EB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F797A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EE0EDE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8A8A3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665283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C8F7E8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DB751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(9x3)+3    </w:t>
            </w:r>
          </w:p>
        </w:tc>
      </w:tr>
      <w:tr w14:paraId="6F0DD1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3E49D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EA4491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2F0392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(9x3)+0  </w:t>
            </w:r>
          </w:p>
          <w:p w14:paraId="76826B86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0DC08C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702BB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0E168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75570D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(9x3)+2   </w:t>
            </w:r>
          </w:p>
          <w:p w14:paraId="4D23E19C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59F403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445C7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597D1A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97F07B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(9x2)+2  </w:t>
            </w:r>
          </w:p>
          <w:p w14:paraId="3F0D330A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575A32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2DC0A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2F23041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715864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8EB713F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Spеrmatogеnеzning to'xtash sabablari:  / причины прекращения сперматогенеза:</w:t>
            </w:r>
          </w:p>
          <w:p w14:paraId="629469F0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5FEF9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24EE1F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28FE7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A74ED2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E25B2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9B61C90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Radioaktiv nurlar ta'siri rеntgеn nurlari taisiri / Воздействие радиоактивного излучения и рентгеновских лучей </w:t>
            </w:r>
          </w:p>
        </w:tc>
      </w:tr>
      <w:tr w14:paraId="4A1B1B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2D695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8569A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74659B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  Har xil avitaminozlar /Различные авитаминозы</w:t>
            </w:r>
          </w:p>
          <w:p w14:paraId="61A81ECB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3600A6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1F941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264F19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807C9C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Uzoq muddatli ochlik / Длительное голодание </w:t>
            </w:r>
          </w:p>
          <w:p w14:paraId="5F4F9BAC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7AA015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8F035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3AB1D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51F883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                         Вarcha javoblar to'g'ri  /Все ответы верны </w:t>
            </w:r>
          </w:p>
        </w:tc>
      </w:tr>
    </w:tbl>
    <w:p w14:paraId="6E72EF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573D7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992A810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35CFA2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3D53D9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Bachadon boyni kanali…….. epiteliy bilan qoplangan/ Канал шейки матки покрыт … эпителием</w:t>
            </w:r>
          </w:p>
        </w:tc>
      </w:tr>
      <w:tr w14:paraId="1E2809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A6C740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696D0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28004C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EC109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7B0A8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Кo’p qavatli epiteliy/Многослойный эпителий</w:t>
            </w:r>
          </w:p>
        </w:tc>
      </w:tr>
      <w:tr w14:paraId="3A22EE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23AE8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69F4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85140D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Кo’p qatorli epiteliy/Многорядный эпителий</w:t>
            </w:r>
          </w:p>
        </w:tc>
      </w:tr>
      <w:tr w14:paraId="3E99F1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33CD2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64D46A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A1F9B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Вir qavatli silindirsimon/Однослойный цилиндрический</w:t>
            </w:r>
          </w:p>
        </w:tc>
      </w:tr>
      <w:tr w14:paraId="6E85FC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67D07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BBD76C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B5D540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Вir qavatli kubsimon/ Однослойный кубический</w:t>
            </w:r>
          </w:p>
        </w:tc>
      </w:tr>
    </w:tbl>
    <w:p w14:paraId="29471E1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92AE4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81B527D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0EDD43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0BD51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Вachadon boynida sifinktorni……. hosil qiladi/Сфинктер шейки матки образуют…</w:t>
            </w:r>
          </w:p>
        </w:tc>
      </w:tr>
      <w:tr w14:paraId="189EB4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18D5DD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0C0D4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614256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D55BD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5317E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Вoylama muskul tolalari/ Продольные мышечные волокна</w:t>
            </w:r>
          </w:p>
        </w:tc>
      </w:tr>
      <w:tr w14:paraId="41A488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5F411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93C200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AC75A1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Sirkulyar yo’nalgan kuchli rivojlangan silliq muskullar/Cильно развитые</w:t>
            </w:r>
            <w:r>
              <w:rPr>
                <w:rFonts w:ascii="Calibri" w:hAnsi="Calibri" w:eastAsia="Calibri" w:cs="Calibri"/>
                <w:sz w:val="22"/>
              </w:rPr>
              <w:t xml:space="preserve"> гладкие мышцы циркулярного слоя</w:t>
            </w:r>
          </w:p>
          <w:p w14:paraId="2D3AD5D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E5924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51368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016F9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9095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Biriktiruvchi to’qima/ Cоединительная ткань</w:t>
            </w:r>
          </w:p>
          <w:p w14:paraId="61B4D3D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AB4CE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792BC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C21009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E286B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Ko’ndalang targ’il muskul /Поперечно-полосатые мышци</w:t>
            </w:r>
          </w:p>
        </w:tc>
      </w:tr>
    </w:tbl>
    <w:p w14:paraId="01CA6C3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5677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21F4AEB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3890D0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EEE89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b/>
                <w:sz w:val="22"/>
              </w:rPr>
              <w:t xml:space="preserve"> В</w:t>
            </w:r>
            <w:r>
              <w:rPr>
                <w:rFonts w:ascii="Calibri" w:hAnsi="Calibri" w:eastAsia="Calibri" w:cs="Calibri"/>
                <w:sz w:val="22"/>
              </w:rPr>
              <w:t xml:space="preserve">achadon devori tuzilgan:/ Стенка матки состоит из </w:t>
            </w:r>
          </w:p>
        </w:tc>
      </w:tr>
      <w:tr w14:paraId="5F5BCB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2B3EAB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951AD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ACF384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292D2B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A68B2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Еndometriy va parametriy/ Эндометрия и параметрия</w:t>
            </w:r>
          </w:p>
        </w:tc>
      </w:tr>
      <w:tr w14:paraId="45A7DD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31348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D9B19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D3AB1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Еndometriy va miometriydan/ Эндометрия и миометрия</w:t>
            </w:r>
          </w:p>
        </w:tc>
      </w:tr>
      <w:tr w14:paraId="352114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316B5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4C9289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086A8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Еndometriy, perimetriy va miometriy/ Эндометрия, периметрия и миометрия</w:t>
            </w:r>
          </w:p>
        </w:tc>
      </w:tr>
      <w:tr w14:paraId="3C031C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F0F36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D4B0F3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53F76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Shilliq, shilliq osti va adventitsiydan/Cлизистой, подслизистой и адвентиции</w:t>
            </w:r>
          </w:p>
          <w:p w14:paraId="59E73FD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6EE4F7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25963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7724663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34EB68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CB46CA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Bachadon vazifasi: / Функции матки</w:t>
            </w:r>
          </w:p>
          <w:p w14:paraId="67BB551F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66C02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094387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59730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82152A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8F27F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A7491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Оrtiqcha qonni ajratish/ Выделение излишек крови</w:t>
            </w:r>
          </w:p>
        </w:tc>
      </w:tr>
      <w:tr w14:paraId="1DE760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73B6B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C2D6D9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7CE32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Тuxum hujayrani himoyalash/ Защита яйцеклетки </w:t>
            </w:r>
          </w:p>
          <w:p w14:paraId="792F430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8382D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24B21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23CF7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DB7B2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Тuxum hujayrani rivojlantirish/  Р</w:t>
            </w: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 xml:space="preserve">звитие </w:t>
            </w:r>
            <w:r>
              <w:rPr>
                <w:rFonts w:ascii="Calibri" w:hAnsi="Calibri" w:eastAsia="Calibri" w:cs="Calibri"/>
                <w:sz w:val="22"/>
              </w:rPr>
              <w:t xml:space="preserve">яйцеклетки </w:t>
            </w:r>
          </w:p>
          <w:p w14:paraId="5495C1D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BD805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0DB22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111186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69FE7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 xml:space="preserve"> Нomila rivojlantirishni ta’minlash/ Обеспечивает развитие беременности</w:t>
            </w:r>
          </w:p>
        </w:tc>
      </w:tr>
    </w:tbl>
    <w:p w14:paraId="4DD4D71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DA4F7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0D1F246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496461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1997AF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Вachadon nayi….epiteliy bilan qoplangan:/Маточная трубка покрыта … эпителием</w:t>
            </w:r>
          </w:p>
        </w:tc>
      </w:tr>
      <w:tr w14:paraId="755B88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8B7F17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205E0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399CF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A5207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8AC668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Вir qavatli silindrsimon/Однослойный цилиндрический</w:t>
            </w:r>
          </w:p>
        </w:tc>
      </w:tr>
      <w:tr w14:paraId="6DB7FE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8EF06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099D39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9C22F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Вir qavatli kubsimon/Однослойный кубический </w:t>
            </w:r>
          </w:p>
          <w:p w14:paraId="14FF539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5EE6F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FE5C3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225B4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3D995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Кo’p qatorli epiteliy/ Многорядный эпителий</w:t>
            </w:r>
          </w:p>
          <w:p w14:paraId="48B8DE7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D5C3A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05B9D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6E8FA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2FBD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Кo’p qavatli epiteliy/ Многослойный эпителий</w:t>
            </w:r>
          </w:p>
        </w:tc>
      </w:tr>
    </w:tbl>
    <w:p w14:paraId="18B3C12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D387F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1EFD042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7C8CE5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D2A58D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Вachadon nayining vazifasi bu…/ Функция маточной трубки</w:t>
            </w:r>
          </w:p>
        </w:tc>
      </w:tr>
      <w:tr w14:paraId="351FDA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FB7798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232AD2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20981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BDC4F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AAE8F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Qorin bo’shligini bachadon bilan bog’laydi/ Cоединяет матку с брюшной полостью</w:t>
            </w:r>
          </w:p>
        </w:tc>
      </w:tr>
      <w:tr w14:paraId="4DD944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20326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FE258D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F895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Uzunligi 12-13 sm/ Длина 12-13 см</w:t>
            </w:r>
          </w:p>
          <w:p w14:paraId="5262EE1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B9610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7751B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3A8B3F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D413CD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Qonning shakli elementlarini yaratish/ Выработка форменных элементов крови </w:t>
            </w:r>
          </w:p>
        </w:tc>
      </w:tr>
      <w:tr w14:paraId="3779A1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9C806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E54DBF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3B3C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Т</w:t>
            </w: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uhum hujayrani tuhumdondan bachadonga o’tkazish/ Перенос яйцеклетки из яичника в матку</w:t>
            </w:r>
          </w:p>
          <w:p w14:paraId="283ABBB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62468E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D7481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7D33CAE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581F42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78B417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Уosh o’tishi bilan tuhumdonda ovulatsiya jarayonini butunlay toxtashi bu…/ Остановка овуляции с возрастом - это</w:t>
            </w:r>
          </w:p>
          <w:p w14:paraId="3BE5F17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41192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8EA290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BE8C1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1F9E26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0771B1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04B36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Аnovulyator davr/ Ановуляторный период</w:t>
            </w:r>
          </w:p>
          <w:p w14:paraId="67CA2ADF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DA947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3445B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7070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0C31A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Мenisturatsiya-hayz davri/Период менструационнго цикла</w:t>
            </w:r>
          </w:p>
          <w:p w14:paraId="29F6588F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1C219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955FB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A74E9F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45562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Нomiladorlik davri/ Период беременности </w:t>
            </w:r>
          </w:p>
        </w:tc>
      </w:tr>
      <w:tr w14:paraId="14B45D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89A3B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E2850F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0B41D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Нomila tushishi-abort/ Выкидышь, аборт</w:t>
            </w:r>
          </w:p>
          <w:p w14:paraId="6DCAC03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D86446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3D527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4687436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0F5950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269BF2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Уo’ldosh vazifasiga kirmaydi/ Что не является функцией плаценты</w:t>
            </w:r>
          </w:p>
          <w:p w14:paraId="43F7DB9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2830B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2C0C4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5EB97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3EFD48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6AFB11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ABF61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Тrofik/ Трофическая</w:t>
            </w:r>
          </w:p>
          <w:p w14:paraId="5D3E8CB1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3DF5F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9C937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0EE5E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FFED2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Еndokrin/ Эндокринная</w:t>
            </w:r>
          </w:p>
          <w:p w14:paraId="0AE1239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18586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0AA54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FE6FD1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DA1B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Нimoya/ Защитная</w:t>
            </w:r>
          </w:p>
          <w:p w14:paraId="7E38782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FB2E1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3366A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7EC25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36CA3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Qon yaratuvchi / К</w:t>
            </w:r>
            <w:r>
              <w:rPr>
                <w:rFonts w:ascii="Calibri" w:hAnsi="Calibri" w:eastAsia="Calibri" w:cs="Calibri"/>
                <w:sz w:val="22"/>
              </w:rPr>
              <w:t>роветворная</w:t>
            </w:r>
          </w:p>
        </w:tc>
      </w:tr>
    </w:tbl>
    <w:p w14:paraId="398411B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8F36C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BF65EAF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2D741A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3C6D1A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Уo’ldoshning struktur-funksional birligi bu:/ Структурно-функциональная единица плаценты</w:t>
            </w:r>
          </w:p>
        </w:tc>
      </w:tr>
      <w:tr w14:paraId="45D84A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290225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8B74A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5475A7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E897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F9705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Оrolcha/Островок</w:t>
            </w:r>
          </w:p>
        </w:tc>
      </w:tr>
      <w:tr w14:paraId="7555A8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D32E25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0A58CE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8647A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Вo’lakcha/ Долька</w:t>
            </w:r>
          </w:p>
        </w:tc>
      </w:tr>
      <w:tr w14:paraId="2C595E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B48ED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E38513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026D4E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Кoteledon/Котеледон</w:t>
            </w:r>
          </w:p>
        </w:tc>
      </w:tr>
      <w:tr w14:paraId="1B187D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3833D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CA7320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C34DD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Аsinus/ Ацинус</w:t>
            </w:r>
          </w:p>
          <w:p w14:paraId="620C7E7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097E38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C8DEE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C3D7F51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78AC4B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0A321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Уo’ldoshning turlariga kirmaydi/К типам плаценты не относятся </w:t>
            </w:r>
          </w:p>
          <w:p w14:paraId="43940A1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B674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83499C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6F296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66DDB4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FCE688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9DF10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Vazoxorial/ Вазохориальные</w:t>
            </w:r>
          </w:p>
        </w:tc>
      </w:tr>
      <w:tr w14:paraId="090995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D1580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081E3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4327C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Еpitelioxorial/ Эпителиохориальные</w:t>
            </w:r>
          </w:p>
          <w:p w14:paraId="4E7248B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B2FC5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E521C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F76E76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5A6AC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Гemoxorial/ Гемохориальные</w:t>
            </w:r>
          </w:p>
          <w:p w14:paraId="53E151C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793B1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A124D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12AA0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A52DB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Desmoxorial/ Десмохориальные</w:t>
            </w:r>
          </w:p>
        </w:tc>
      </w:tr>
    </w:tbl>
    <w:p w14:paraId="3D15729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1BD2C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C9B98C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5C1CB1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A743F5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Qinda nima sababdan pathogen mikroblar rivojlanmaydi/ Почему во влагалище не развиваются патогенные микробы</w:t>
            </w:r>
          </w:p>
        </w:tc>
      </w:tr>
      <w:tr w14:paraId="336B9A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CF021C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453CE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8FD59B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5C92C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44F2B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Сhunki oziq modda bo’lmaydi/ Из-за отсутствия питательных веществ </w:t>
            </w:r>
          </w:p>
        </w:tc>
      </w:tr>
      <w:tr w14:paraId="23D741E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D82C2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A6C07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EE11E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Мuhiti sust ishqoriy bo’lgani uchun/из-за слабощелочной среды</w:t>
            </w:r>
          </w:p>
          <w:p w14:paraId="5B61C6C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87897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19A1F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A75A3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861D7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Мuhiti sust kislotali bo’lgani uchun/ Из-за слабокислотной среды</w:t>
            </w:r>
          </w:p>
          <w:p w14:paraId="54B219C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D6046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F0942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88944C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57EF3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Мuhiti neytral bo’lgani uchun/ Из-за нейтральной среды</w:t>
            </w:r>
          </w:p>
          <w:p w14:paraId="3232A98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C7A84D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2B6F3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4D1C2CE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2E5620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A2441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Sariq tana taraqqiyotini I- fazasida ro’y beradi:/ B первой фазе развития желтого тела происходят</w:t>
            </w:r>
          </w:p>
          <w:p w14:paraId="210AF2A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34990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5815D1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C4E91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5DD7F0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42304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C3042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Tuxum hujayralar bo’linadi/ Яйцеклетки делятся</w:t>
            </w:r>
          </w:p>
          <w:p w14:paraId="27E4746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6F2B8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C48A5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24F04C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5DC62D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Follikulyar epiteliy bo’linib ko’payadi, ular orasiga qon tomir o’sib kiradi/ Фолликулярный эпителий размножается делением, прорастает кровеносных сосудами</w:t>
            </w:r>
          </w:p>
        </w:tc>
      </w:tr>
      <w:tr w14:paraId="683C81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B01DE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E05FEF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B3D94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Qon ivitmasi chandiqqa aylanadi/ Сгусток крови становится шрамом</w:t>
            </w:r>
          </w:p>
        </w:tc>
      </w:tr>
      <w:tr w14:paraId="19D787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47146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1299EF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B421F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Follikulyar hujayralar lyutein hujayralarga aylanadi/Фолликулярные клетки превращаются в лютеиновые клетки</w:t>
            </w:r>
          </w:p>
          <w:p w14:paraId="6091133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8CCC6E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0C101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50F1E8E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2C3B71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B1A2B9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Нayz ko’rish fazasini boshlanishi bog’liq:/Начало менструального цикла связано</w:t>
            </w:r>
          </w:p>
          <w:p w14:paraId="5ACDD5B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AF449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33F174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D273B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418C7C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A093A5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C40ED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Рrogestiron ko’p ishlanadi/ Выработка большого количества прогестерона</w:t>
            </w:r>
          </w:p>
        </w:tc>
      </w:tr>
      <w:tr w14:paraId="1D3942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B4FA3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88F955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AB9B1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Еstrogen ko’p ishlanadi/ Выработка большого количества эстрогена</w:t>
            </w:r>
          </w:p>
        </w:tc>
      </w:tr>
      <w:tr w14:paraId="5F38F7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34A3E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286846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DF0F7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Рrogesteron ishlanishi ko’payadi, estrogen xali boshlanmaydi/Увеличение выработки прогестерона, эстроген пока не вырабатывается</w:t>
            </w:r>
          </w:p>
        </w:tc>
      </w:tr>
      <w:tr w14:paraId="0739DF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98680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015134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D7F42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Еstrogen kam miqdorda ishlanadi/ Выработка малого количества эстрогена</w:t>
            </w:r>
          </w:p>
        </w:tc>
      </w:tr>
    </w:tbl>
    <w:p w14:paraId="01EA419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501A2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033A11D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3E1B2C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4EBED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Нayz kunida ayollarda qaysi gormon mavjud bo’ladi/ Какой гормон содержится в крови женщин в менструальной фазе</w:t>
            </w:r>
          </w:p>
        </w:tc>
      </w:tr>
      <w:tr w14:paraId="2B1233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45C763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4F56A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EFDE6D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0D551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6ED6F3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Faqat progesteron/ Tолько прогестерон</w:t>
            </w:r>
          </w:p>
        </w:tc>
      </w:tr>
      <w:tr w14:paraId="3C94E5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02D96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B546F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FB3A5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Estrogen/ Эстроген</w:t>
            </w:r>
          </w:p>
        </w:tc>
      </w:tr>
      <w:tr w14:paraId="1271F9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B87FE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E7F100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40090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Progestron va estrogen bo’ladi/ Имеется прогестерон и эстроген</w:t>
            </w:r>
          </w:p>
          <w:p w14:paraId="3C68D81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E5847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DD70C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1C90D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3D8463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Рrogesteron va estrogen bo’lmaydi/ Прогестерон и эстроген отсутствуют</w:t>
            </w:r>
          </w:p>
        </w:tc>
      </w:tr>
    </w:tbl>
    <w:p w14:paraId="7B2E186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240E3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FFB6C0D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5F75AC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82D75F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Sut bezida sut ishlab chiqarish kuchayadi:/Усиление выработки молока в молочной железе </w:t>
            </w:r>
          </w:p>
          <w:p w14:paraId="6860CBB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CDE1D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3EB16F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C9EEF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5177B4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FF9B7A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E54737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Нomila tug’ilib ema boshlaganda/ После рождения и кормления</w:t>
            </w:r>
          </w:p>
          <w:p w14:paraId="15A9C02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689A4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B4AFE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7F663E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3D2C8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Нomiladorlik davrida/ В период беременности</w:t>
            </w:r>
          </w:p>
        </w:tc>
      </w:tr>
      <w:tr w14:paraId="1B6F09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59E7E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5F7FA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35A82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Вalog’at yoshiga yetganda/ В период полового созревания</w:t>
            </w:r>
          </w:p>
          <w:p w14:paraId="0562D78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C44B8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A1DCB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870B0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0A627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Sut bezini involyutsiyasi davrida/ В период инволюции молочной железы</w:t>
            </w:r>
          </w:p>
          <w:p w14:paraId="318EFFD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0677CE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8BB4C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BEB148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1CC3D7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7F5F40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Sut bezini chiqaruv naylari tuzilgan:/Cтроение выводных протоков молочной железы</w:t>
            </w:r>
          </w:p>
          <w:p w14:paraId="5A71A25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CCCD6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D3E919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8D404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10EE23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D7AF3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6D020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Alveolar yo’llari/Aльвеолярные протоки</w:t>
            </w:r>
          </w:p>
        </w:tc>
      </w:tr>
      <w:tr w14:paraId="36EF60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9ABC6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8F93F3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CB26F8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Alveolar sut yo’llar, sut yo’li, sut sinuslari/ Aльвеолярные молочные протоки, молочный проток, молочные синусы</w:t>
            </w:r>
          </w:p>
          <w:p w14:paraId="66828AB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8B0CB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D18D8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5C1CBA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177E8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Umumiy sut yo’li/ Oбщий молочный проток</w:t>
            </w:r>
          </w:p>
        </w:tc>
      </w:tr>
      <w:tr w14:paraId="201A23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0CD79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AF0F5D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F18C2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Sut sinuslari/ Mолочные синусы</w:t>
            </w:r>
          </w:p>
          <w:p w14:paraId="3474DB0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0ED7F6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3F7D3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667044B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7D042D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592760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Hayz ko’rish fazasini oxirgi bosqichi uchun xos emas:/ Что не характерно для последнего этапа менструального цикла</w:t>
            </w:r>
          </w:p>
          <w:p w14:paraId="3470BA6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DD69C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79338E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D4E74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18215C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412A9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3252D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Мo’rt bo’lib qolgan qon tomirlar burilib, endometriyda gematomalar hosil bo’ladi/Размягченные кровеносных сосуды сворачиваются, превращаются в гематомы в эндометрии</w:t>
            </w:r>
          </w:p>
          <w:p w14:paraId="0A22EDD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95ECD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6B31B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1EB85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33931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Еndometriyni fuksional qavati qalinlashadi/Утолщается функциональный слой эндометрия</w:t>
            </w:r>
          </w:p>
        </w:tc>
      </w:tr>
      <w:tr w14:paraId="6DBB8A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03702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946EC6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8779C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Уorilgan qon tomirlardan qon keta boshlaydi/  Из лопнувших кровеносных сосудов начинает течь кровь</w:t>
            </w:r>
          </w:p>
        </w:tc>
      </w:tr>
      <w:tr w14:paraId="2656D7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3078D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5926D0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25865E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Еndometriyni bazal qavati o’sib fuksional qavatni hosil qiladi/  Базальный слой эндометрия</w:t>
            </w:r>
            <w:r>
              <w:rPr>
                <w:rFonts w:ascii="Calibri" w:hAnsi="Calibri" w:eastAsia="Calibri" w:cs="Calibri"/>
                <w:sz w:val="22"/>
              </w:rPr>
              <w:t xml:space="preserve"> разрастаясь, образует функциональный слой</w:t>
            </w:r>
          </w:p>
          <w:p w14:paraId="1E9FCE2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A835A4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404A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5FCB7C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2B9254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7843F5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Urug’langandan necha kundan so‘ng homila bachadon devoriga implantatsiya bo‘ladi:/Через сколько дней после оплодотворения в стенке матки происходит имплантация?</w:t>
            </w:r>
          </w:p>
        </w:tc>
      </w:tr>
      <w:tr w14:paraId="0A9966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057A5A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0D943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D3FFD2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030F99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EDF906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5 kundan so‘ng/Через 5 дней</w:t>
            </w:r>
          </w:p>
        </w:tc>
      </w:tr>
      <w:tr w14:paraId="2A4561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4C606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66C219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6C0BB6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7 kundan so‘ng/ Через 7 дней</w:t>
            </w:r>
          </w:p>
        </w:tc>
      </w:tr>
      <w:tr w14:paraId="12E5FF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B4FDA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573A14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8CED5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10 kundan so‘ng/ Через 10 дней</w:t>
            </w:r>
          </w:p>
        </w:tc>
      </w:tr>
      <w:tr w14:paraId="146888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C11C3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3906EE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2F2E9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3 kundan so‘ng/ Через 3 дня</w:t>
            </w:r>
          </w:p>
        </w:tc>
      </w:tr>
      <w:tr w14:paraId="1A8CB8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78C4A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9613D5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83A7E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1 kundan so‘ng/ Через 1 день</w:t>
            </w:r>
          </w:p>
        </w:tc>
      </w:tr>
    </w:tbl>
    <w:p w14:paraId="6B5EC94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3E7FD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EB27A90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235010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D5E397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Tinch holatda bachadon bezi tuzilishiga ko‘ra:/Строение желёз матки в состоянии покоя</w:t>
            </w:r>
          </w:p>
        </w:tc>
      </w:tr>
      <w:tr w14:paraId="2A81C8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CA6BA12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A4994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B5D7AF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EC3F0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85B58D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Оddiy naysimon tarmoqlanmagan/ Простые неразветвлённые трубчатые</w:t>
            </w:r>
          </w:p>
        </w:tc>
      </w:tr>
      <w:tr w14:paraId="1AD822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CE518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337792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45AB2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Оddiy alveolyar tarmoqlanmagan/ Простые неразветвлённые альвеолярные</w:t>
            </w:r>
          </w:p>
        </w:tc>
      </w:tr>
      <w:tr w14:paraId="434038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B431E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5A864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95C08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Мurakkab alveolyar/ Сложные альвеолярные</w:t>
            </w:r>
          </w:p>
        </w:tc>
      </w:tr>
      <w:tr w14:paraId="506437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797AD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23C43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9CF91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Мurakkab alveolyar-naysimon/ Сложные альвеолярно-трубчатые</w:t>
            </w:r>
          </w:p>
        </w:tc>
      </w:tr>
      <w:tr w14:paraId="3BF1CE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DC88F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2BA1C7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8B585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Оddiy naysimon tarmoqlangan/ Простые разветвлённые трубчатые</w:t>
            </w:r>
          </w:p>
        </w:tc>
      </w:tr>
    </w:tbl>
    <w:p w14:paraId="2B86AA9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67AFB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0FAF37C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709CEA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AAC4224">
            <w:pPr>
              <w:widowControl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>Odam tuxum hujayrasi quyidagi qavatlar bilan o’ralgan:/Человеческий овоцит окружен следующими слоями:</w:t>
            </w:r>
          </w:p>
          <w:p w14:paraId="6DC36CFA"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  <w:tr w14:paraId="501D03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4A33945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07C838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807D8C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68982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32E7FB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8"/>
              </w:rPr>
              <w:t>Нurli toj va oolemma/Лучистым венцом и оолеммой</w:t>
            </w:r>
          </w:p>
        </w:tc>
      </w:tr>
      <w:tr w14:paraId="35C1A1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3FABA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7B66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58237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8"/>
              </w:rPr>
              <w:t>Уaltiroq parda va nurli toj/ Блестящей оболочкой и лучистым венцом</w:t>
            </w:r>
          </w:p>
        </w:tc>
      </w:tr>
      <w:tr w14:paraId="1E47F0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9AEF6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29EB90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7FAC9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8"/>
              </w:rPr>
              <w:t>Уaltiroq parda va oolemma/ Блестящей оболочкой и оолеммой</w:t>
            </w:r>
          </w:p>
        </w:tc>
      </w:tr>
      <w:tr w14:paraId="404843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AA7259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98D7CD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58CD42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8"/>
              </w:rPr>
              <w:t>Оolemma, yaltiroq parda va nurli toj/ Оолеммой, блестящей оболочкой и лучистым венцом</w:t>
            </w:r>
          </w:p>
        </w:tc>
      </w:tr>
      <w:tr w14:paraId="6350B1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EDF04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FD7BC0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BE525E">
            <w:pPr>
              <w:widowControl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Seroz parda, yaltiroq parda va nurli toj/ Cерозной оболочкой, блестящей оболочкой и лучистым венцом  </w:t>
            </w:r>
          </w:p>
          <w:p w14:paraId="017C2C1A"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</w:p>
        </w:tc>
      </w:tr>
    </w:tbl>
    <w:p w14:paraId="36554E9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E79FC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0E1D019B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7B55FE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994F4CC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Menstrual siklning qaysi davrida bachadon bezlari sekret ajratadi/В какой период менструального цикла маточные железы выделяют секрет? </w:t>
            </w:r>
          </w:p>
          <w:p w14:paraId="3898ABC4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85C70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A7C904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8290B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F78538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5996C6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AAE8B5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Hayz oldi fazada/B предменструальную фазу</w:t>
            </w:r>
          </w:p>
        </w:tc>
      </w:tr>
      <w:tr w14:paraId="433C3F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46676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A59FE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485B1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Postmenstrual fazada/B постменструальную фазу</w:t>
            </w:r>
          </w:p>
        </w:tc>
      </w:tr>
      <w:tr w14:paraId="4B96D7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CD099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87CCB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5F222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Tinchlik davrida/ B фазу покоя</w:t>
            </w:r>
          </w:p>
        </w:tc>
      </w:tr>
      <w:tr w14:paraId="7CAFDE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B5596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EC5148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330D0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Menstrual fazada/B менструальную фазу</w:t>
            </w:r>
          </w:p>
        </w:tc>
      </w:tr>
      <w:tr w14:paraId="4B8A7B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68011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BA5261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0291D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Barcha fazalarda/ Bо все фазы</w:t>
            </w:r>
          </w:p>
        </w:tc>
      </w:tr>
    </w:tbl>
    <w:p w14:paraId="4C7A1AC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C154B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DE70C48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314C3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0537B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Tuxumdonning etuk follikulalarida xosil bo‘ladi:/Что образуется в зрелом фолликуле яичника</w:t>
            </w:r>
          </w:p>
        </w:tc>
      </w:tr>
      <w:tr w14:paraId="19F31E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706C20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36179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2D977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4E542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F82535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Estrogen va gonadokrinin/Эстроген и гонадокринин</w:t>
            </w:r>
          </w:p>
        </w:tc>
      </w:tr>
      <w:tr w14:paraId="4EAD87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C44EA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3F10A0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21B4C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Еstrogen va lyutein/Эстроген и лютеин</w:t>
            </w:r>
          </w:p>
        </w:tc>
      </w:tr>
      <w:tr w14:paraId="054BC4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9F175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9C70F2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C91BB9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Follikulin va follikulostimullovchi gormon/Фолликулин и фолликулостимулирующий гормон</w:t>
            </w:r>
          </w:p>
          <w:p w14:paraId="05D01033">
            <w:pPr>
              <w:widowControl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055E0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42E41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F3CC3E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04331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Follitropin va progestron/Фоллитропин и прогестерон</w:t>
            </w:r>
          </w:p>
        </w:tc>
      </w:tr>
      <w:tr w14:paraId="419554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5C35A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F54CBA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6D0CD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Рrogesteron va estrogen/Прогестерон и эстроген</w:t>
            </w:r>
          </w:p>
        </w:tc>
      </w:tr>
    </w:tbl>
    <w:p w14:paraId="5B324DE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D7436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217B505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5E6D42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8640376">
            <w:r>
              <w:rPr>
                <w:rFonts w:ascii="Times New Roman" w:hAnsi="Times New Roman" w:eastAsia="Times New Roman" w:cs="Times New Roman"/>
                <w:sz w:val="28"/>
              </w:rPr>
              <w:t>Venulalarni qanday xillari farqlanadi?/Виды венул:</w:t>
            </w:r>
          </w:p>
        </w:tc>
      </w:tr>
      <w:tr w14:paraId="3EB1E0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3F29D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9642EE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DCFCE1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6AE96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5338AE">
            <w:r>
              <w:rPr>
                <w:rFonts w:ascii="Times New Roman" w:hAnsi="Times New Roman" w:eastAsia="Times New Roman" w:cs="Times New Roman"/>
                <w:sz w:val="28"/>
              </w:rPr>
              <w:t>muskulli va muskulsiz/мышечные и безмышечные</w:t>
            </w:r>
          </w:p>
        </w:tc>
      </w:tr>
      <w:tr w14:paraId="4A2891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34CFF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09EF6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BC6B10">
            <w:r>
              <w:rPr>
                <w:rFonts w:ascii="Times New Roman" w:hAnsi="Times New Roman" w:eastAsia="Times New Roman" w:cs="Times New Roman"/>
                <w:sz w:val="28"/>
              </w:rPr>
              <w:t>prekapillar va postkapillar/прекапиллярные и посткапиллярные</w:t>
            </w:r>
          </w:p>
        </w:tc>
      </w:tr>
      <w:tr w14:paraId="31D10D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E305F7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754F41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9E03BA">
            <w:r>
              <w:rPr>
                <w:rFonts w:ascii="Times New Roman" w:hAnsi="Times New Roman" w:eastAsia="Times New Roman" w:cs="Times New Roman"/>
                <w:sz w:val="28"/>
              </w:rPr>
              <w:t>postkapillar, yig'uvchi va muskulli/посткапиллярные, собирательные  и мышечные</w:t>
            </w:r>
          </w:p>
        </w:tc>
      </w:tr>
      <w:tr w14:paraId="3AD00E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FB73F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427D2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29D787">
            <w:r>
              <w:rPr>
                <w:rFonts w:ascii="Times New Roman" w:hAnsi="Times New Roman" w:eastAsia="Times New Roman" w:cs="Times New Roman"/>
                <w:sz w:val="28"/>
              </w:rPr>
              <w:t>kapillarlar va venulalar/капилляры и венулы</w:t>
            </w:r>
          </w:p>
        </w:tc>
      </w:tr>
      <w:tr w14:paraId="506706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737C8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0F506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9515DE">
            <w:r>
              <w:rPr>
                <w:rFonts w:ascii="Times New Roman" w:hAnsi="Times New Roman" w:eastAsia="Times New Roman" w:cs="Times New Roman"/>
                <w:sz w:val="28"/>
              </w:rPr>
              <w:t>ingichka va keng venulalar/тонкие и широкие венулы</w:t>
            </w:r>
          </w:p>
        </w:tc>
      </w:tr>
    </w:tbl>
    <w:p w14:paraId="7D884E1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E865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2D34ABB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5F0E8C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D1D991">
            <w:r>
              <w:rPr>
                <w:rFonts w:ascii="Times New Roman" w:hAnsi="Times New Roman" w:eastAsia="Times New Roman" w:cs="Times New Roman"/>
                <w:sz w:val="28"/>
              </w:rPr>
              <w:t>Qon tomirlar regeneratsiya qiladimi?/Подвергаются ли сосуды регенерации?</w:t>
            </w:r>
          </w:p>
        </w:tc>
      </w:tr>
      <w:tr w14:paraId="391BA0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35DAC2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497A9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1B823B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C089BE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9ECF07">
            <w:r>
              <w:rPr>
                <w:rFonts w:ascii="Times New Roman" w:hAnsi="Times New Roman" w:eastAsia="Times New Roman" w:cs="Times New Roman"/>
                <w:sz w:val="28"/>
              </w:rPr>
              <w:t>shikastlangan qon tomirda avvalo endoteliy hujayralari ko'payadi/в повреждённом сосуде прежде всего наблюдается увеличение числа эндотелиоцитов</w:t>
            </w:r>
          </w:p>
        </w:tc>
      </w:tr>
      <w:tr w14:paraId="5E92C2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7CB91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BA2944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4E3B1E3">
            <w:r>
              <w:rPr>
                <w:rFonts w:ascii="Times New Roman" w:hAnsi="Times New Roman" w:eastAsia="Times New Roman" w:cs="Times New Roman"/>
                <w:sz w:val="28"/>
              </w:rPr>
              <w:t>barchasi/все сосуды регенерируют</w:t>
            </w:r>
          </w:p>
        </w:tc>
      </w:tr>
      <w:tr w14:paraId="097B86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BCBFA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B72FCE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979ACE"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endoteliy hujayralari bo'linip ko'payadi/увеличивается число эндотелиоцитов путём их деления</w:t>
            </w:r>
          </w:p>
        </w:tc>
      </w:tr>
      <w:tr w14:paraId="1B0ACD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F014C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8AC848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E81363">
            <w:r>
              <w:rPr>
                <w:rFonts w:ascii="Times New Roman" w:hAnsi="Times New Roman" w:eastAsia="Times New Roman" w:cs="Times New Roman"/>
                <w:sz w:val="28"/>
              </w:rPr>
              <w:t>miositlar bo'linadi, miofibriloblastlar  differensiyalanadi/миоциты делятся, миофибробласты дифференцируются</w:t>
            </w:r>
          </w:p>
        </w:tc>
      </w:tr>
      <w:tr w14:paraId="73F3EA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C955F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1ABEF2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507B9A8">
            <w:r>
              <w:rPr>
                <w:rFonts w:ascii="Times New Roman" w:hAnsi="Times New Roman" w:eastAsia="Times New Roman" w:cs="Times New Roman"/>
                <w:sz w:val="28"/>
              </w:rPr>
              <w:t>o'rta va yirik kalibrdagi tomirlarni katta qismi olib tashlanganda ham tiklanadi/при удалении даже большей части сосудов среднего и крупного колибров они регенерируют</w:t>
            </w:r>
          </w:p>
        </w:tc>
      </w:tr>
    </w:tbl>
    <w:p w14:paraId="7EE78AC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56640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BB78505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7549E4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0657F8">
            <w:r>
              <w:rPr>
                <w:rFonts w:ascii="Times New Roman" w:hAnsi="Times New Roman" w:eastAsia="Times New Roman" w:cs="Times New Roman"/>
                <w:sz w:val="28"/>
              </w:rPr>
              <w:t>Arteriyalar … tiplarga bo‘linadi:/Артерии делятся на следующие типы:</w:t>
            </w:r>
          </w:p>
        </w:tc>
      </w:tr>
      <w:tr w14:paraId="67A7C7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F242FBD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28725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BF537A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1AE61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E43723D">
            <w:r>
              <w:rPr>
                <w:rFonts w:ascii="Times New Roman" w:hAnsi="Times New Roman" w:eastAsia="Times New Roman" w:cs="Times New Roman"/>
                <w:sz w:val="28"/>
              </w:rPr>
              <w:t>elastik, muskul va muskul-elastik/эластические, мышечные и мышечно-эластические</w:t>
            </w:r>
          </w:p>
        </w:tc>
      </w:tr>
      <w:tr w14:paraId="67CA90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40125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8442B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FB48EE">
            <w:r>
              <w:rPr>
                <w:rFonts w:ascii="Times New Roman" w:hAnsi="Times New Roman" w:eastAsia="Times New Roman" w:cs="Times New Roman"/>
                <w:sz w:val="28"/>
              </w:rPr>
              <w:t xml:space="preserve"> kalta va uzun /короткие и длинные</w:t>
            </w:r>
          </w:p>
        </w:tc>
      </w:tr>
      <w:tr w14:paraId="1D64D6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098EF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C16089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98E61C">
            <w:r>
              <w:rPr>
                <w:rFonts w:ascii="Times New Roman" w:hAnsi="Times New Roman" w:eastAsia="Times New Roman" w:cs="Times New Roman"/>
                <w:sz w:val="28"/>
              </w:rPr>
              <w:t>tor va keng/узкие и широкие</w:t>
            </w:r>
          </w:p>
        </w:tc>
      </w:tr>
      <w:tr w14:paraId="3942AC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1EFF6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4C132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CF6AB6">
            <w:r>
              <w:rPr>
                <w:rFonts w:ascii="Times New Roman" w:hAnsi="Times New Roman" w:eastAsia="Times New Roman" w:cs="Times New Roman"/>
                <w:sz w:val="28"/>
              </w:rPr>
              <w:t>muskulli va muskulsiz/мышечные и безмышечные</w:t>
            </w:r>
          </w:p>
        </w:tc>
      </w:tr>
      <w:tr w14:paraId="76DF1B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A9D681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91AE37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A809F2">
            <w:r>
              <w:rPr>
                <w:rFonts w:ascii="Times New Roman" w:hAnsi="Times New Roman" w:eastAsia="Times New Roman" w:cs="Times New Roman"/>
                <w:sz w:val="28"/>
              </w:rPr>
              <w:t>elastik tolali va elastik tolasiz /эластические и не эластические</w:t>
            </w:r>
          </w:p>
        </w:tc>
      </w:tr>
    </w:tbl>
    <w:p w14:paraId="4DBBDB0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189DD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686E4AC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278C2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D3B58C8">
            <w:r>
              <w:rPr>
                <w:rFonts w:ascii="Times New Roman" w:hAnsi="Times New Roman" w:eastAsia="Times New Roman" w:cs="Times New Roman"/>
                <w:sz w:val="28"/>
              </w:rPr>
              <w:t>Yirik kalibrdagi arteriyalar (aorta) uchun xos xususiyat:/ Характерные свойства для сосудов крупного колибра (аорта):</w:t>
            </w:r>
          </w:p>
        </w:tc>
      </w:tr>
      <w:tr w14:paraId="487332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D17DBA2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80B6F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B5F915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3A996E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4733CB">
            <w:r>
              <w:rPr>
                <w:rFonts w:ascii="Times New Roman" w:hAnsi="Times New Roman" w:eastAsia="Times New Roman" w:cs="Times New Roman"/>
                <w:sz w:val="28"/>
              </w:rPr>
              <w:t>endoteliy qavatini qalin bo'lishi /толстый слой эндотелия</w:t>
            </w:r>
          </w:p>
        </w:tc>
      </w:tr>
      <w:tr w14:paraId="5679E6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0349B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D54561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20C37B">
            <w:r>
              <w:rPr>
                <w:rFonts w:ascii="Times New Roman" w:hAnsi="Times New Roman" w:eastAsia="Times New Roman" w:cs="Times New Roman"/>
                <w:sz w:val="28"/>
              </w:rPr>
              <w:t>muskul tolalarini ko'p bo'lishi / большое количество мышечных волокон</w:t>
            </w:r>
          </w:p>
        </w:tc>
      </w:tr>
      <w:tr w14:paraId="27151D9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ED1F1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22E4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706A5E">
            <w:r>
              <w:rPr>
                <w:rFonts w:ascii="Times New Roman" w:hAnsi="Times New Roman" w:eastAsia="Times New Roman" w:cs="Times New Roman"/>
                <w:sz w:val="28"/>
              </w:rPr>
              <w:t>biriktiruvchi to'qima ko'p bo'lishi/большое количество соединительной ткани</w:t>
            </w:r>
          </w:p>
        </w:tc>
      </w:tr>
      <w:tr w14:paraId="5CBFC5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D807D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03C9F0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568AD3D">
            <w:r>
              <w:rPr>
                <w:rFonts w:ascii="Times New Roman" w:hAnsi="Times New Roman" w:eastAsia="Times New Roman" w:cs="Times New Roman"/>
                <w:sz w:val="28"/>
              </w:rPr>
              <w:t>elastik tolalarni ko'p bo'lishi/большое количество эластических волокон</w:t>
            </w:r>
          </w:p>
        </w:tc>
      </w:tr>
      <w:tr w14:paraId="6AB5EB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54711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948E83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436B27">
            <w:r>
              <w:rPr>
                <w:rFonts w:ascii="Times New Roman" w:hAnsi="Times New Roman" w:eastAsia="Times New Roman" w:cs="Times New Roman"/>
                <w:sz w:val="28"/>
              </w:rPr>
              <w:t xml:space="preserve">subendoteliy qavatini yupqa bo'lishi /токнкий субэндотелиальный слой </w:t>
            </w:r>
          </w:p>
        </w:tc>
      </w:tr>
    </w:tbl>
    <w:p w14:paraId="22ACF74D"/>
    <w:p w14:paraId="10F2F112">
      <w:pPr>
        <w:jc w:val="center"/>
      </w:pPr>
      <w:r>
        <w:rPr>
          <w:color w:val="808080"/>
        </w:rPr>
        <w:t>MyTestXPro</w:t>
      </w:r>
    </w:p>
    <w:p w14:paraId="63279EAA">
      <w:pPr>
        <w:jc w:val="center"/>
      </w:pPr>
      <w:r>
        <w:rPr>
          <w:color w:val="808080"/>
        </w:rPr>
        <w:t>НЕЗАРЕГИСТРИРОВАННАЯ ВЕРСИЯ</w:t>
      </w:r>
    </w:p>
    <w:p w14:paraId="64D9FE03">
      <w:pPr>
        <w:jc w:val="center"/>
      </w:pPr>
      <w:r>
        <w:rPr>
          <w:color w:val="808080"/>
        </w:rPr>
        <w:t>http://mytestx.pro</w:t>
      </w:r>
    </w:p>
    <w:p w14:paraId="4F9E1E11">
      <w:pPr>
        <w:jc w:val="center"/>
      </w:pPr>
      <w:r>
        <w:rPr>
          <w:color w:val="808080"/>
        </w:rPr>
        <w:t>MyTestXPro</w:t>
      </w:r>
    </w:p>
    <w:p w14:paraId="004DC627">
      <w:pPr>
        <w:jc w:val="center"/>
      </w:pPr>
      <w:r>
        <w:rPr>
          <w:color w:val="808080"/>
        </w:rPr>
        <w:t>НЕЗАРЕГИСТРИРОВАННАЯ ВЕРСИЯ</w:t>
      </w:r>
    </w:p>
    <w:p w14:paraId="6DA467F7">
      <w:pPr>
        <w:jc w:val="center"/>
      </w:pPr>
      <w:r>
        <w:rPr>
          <w:color w:val="808080"/>
        </w:rPr>
        <w:t>http://mytestx.pro</w:t>
      </w:r>
    </w:p>
    <w:p w14:paraId="3604D753"/>
    <w:p w14:paraId="3DAFD1C5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65E0E91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F9BF9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F2D4F14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388AC7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AE9F2FD">
            <w:r>
              <w:rPr>
                <w:rFonts w:ascii="Times New Roman" w:hAnsi="Times New Roman" w:eastAsia="Times New Roman" w:cs="Times New Roman"/>
                <w:sz w:val="28"/>
              </w:rPr>
              <w:t>Aortaning ichki pardasidagi ichki elastik to‘r qavatni ... hosil qiladi:/Что образует внутренний слой эластической сети внутренней выстилки аорты:</w:t>
            </w:r>
          </w:p>
        </w:tc>
      </w:tr>
      <w:tr w14:paraId="04CFC8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92DB95A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23E1D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7B6191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C2E4D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5D29E3">
            <w:r>
              <w:rPr>
                <w:rFonts w:ascii="Times New Roman" w:hAnsi="Times New Roman" w:eastAsia="Times New Roman" w:cs="Times New Roman"/>
                <w:sz w:val="28"/>
              </w:rPr>
              <w:t xml:space="preserve"> tashqi elastik membrana /наружная эластическая мембрана</w:t>
            </w:r>
          </w:p>
        </w:tc>
      </w:tr>
      <w:tr w14:paraId="5FB15E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EB19D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8E9CE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09B2B0">
            <w:r>
              <w:rPr>
                <w:rFonts w:ascii="Times New Roman" w:hAnsi="Times New Roman" w:eastAsia="Times New Roman" w:cs="Times New Roman"/>
                <w:sz w:val="28"/>
              </w:rPr>
              <w:t>yo'g'on kollagen tolalar/ толстые коллагеновые волокна</w:t>
            </w:r>
          </w:p>
        </w:tc>
      </w:tr>
      <w:tr w14:paraId="01F573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B0764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1965E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932118B">
            <w:r>
              <w:rPr>
                <w:rFonts w:ascii="Times New Roman" w:hAnsi="Times New Roman" w:eastAsia="Times New Roman" w:cs="Times New Roman"/>
                <w:sz w:val="28"/>
              </w:rPr>
              <w:t>ingichka retikular tolalar/тонкие ретикулчрные волокна</w:t>
            </w:r>
          </w:p>
        </w:tc>
      </w:tr>
      <w:tr w14:paraId="1FC3E0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35856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4DA80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3B6C1D">
            <w:r>
              <w:rPr>
                <w:rFonts w:ascii="Times New Roman" w:hAnsi="Times New Roman" w:eastAsia="Times New Roman" w:cs="Times New Roman"/>
                <w:sz w:val="28"/>
              </w:rPr>
              <w:t>ichki elastik membrana /внутренняя эластическая мембрана</w:t>
            </w:r>
          </w:p>
        </w:tc>
      </w:tr>
      <w:tr w14:paraId="0D3D72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85D9E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9BC3FD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4AF3BA8">
            <w:r>
              <w:rPr>
                <w:rFonts w:ascii="Times New Roman" w:hAnsi="Times New Roman" w:eastAsia="Times New Roman" w:cs="Times New Roman"/>
                <w:sz w:val="28"/>
              </w:rPr>
              <w:t>ichki aylana, tashqi qiyshiq yo'nalgan elastik pardalar /внутренний циркулярный, наружний косой слой эластических волокон</w:t>
            </w:r>
          </w:p>
        </w:tc>
      </w:tr>
    </w:tbl>
    <w:p w14:paraId="45DED67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B7450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9F6C942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53FC5F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CE1266F">
            <w:r>
              <w:rPr>
                <w:rFonts w:ascii="Times New Roman" w:hAnsi="Times New Roman" w:eastAsia="Times New Roman" w:cs="Times New Roman"/>
                <w:sz w:val="28"/>
              </w:rPr>
              <w:t>Muskul-elastik tipdagi arteriyalar bu:/ Мышечно-эластические артерии-это:</w:t>
            </w:r>
          </w:p>
        </w:tc>
      </w:tr>
      <w:tr w14:paraId="4D512A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047A521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46710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08CF49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4B7556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3443885">
            <w:r>
              <w:rPr>
                <w:rFonts w:ascii="Times New Roman" w:hAnsi="Times New Roman" w:eastAsia="Times New Roman" w:cs="Times New Roman"/>
                <w:sz w:val="28"/>
              </w:rPr>
              <w:t>uyqu arteriyasi va o'mrov osti arteriyasi /сонные артерии и подключичные артерии</w:t>
            </w:r>
          </w:p>
        </w:tc>
      </w:tr>
      <w:tr w14:paraId="5418F7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411CD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FCE41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4F2AC0">
            <w:r>
              <w:rPr>
                <w:rFonts w:ascii="Times New Roman" w:hAnsi="Times New Roman" w:eastAsia="Times New Roman" w:cs="Times New Roman"/>
                <w:sz w:val="28"/>
              </w:rPr>
              <w:t>uyqu arteriyasi va aorta/ сонные артерии и аорта</w:t>
            </w:r>
          </w:p>
        </w:tc>
      </w:tr>
      <w:tr w14:paraId="21D503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A9932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276920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82E240">
            <w:r>
              <w:rPr>
                <w:rFonts w:ascii="Times New Roman" w:hAnsi="Times New Roman" w:eastAsia="Times New Roman" w:cs="Times New Roman"/>
                <w:sz w:val="28"/>
              </w:rPr>
              <w:t>kichik kalibrdagi arteriyalar /артерии малого колибра</w:t>
            </w:r>
          </w:p>
        </w:tc>
      </w:tr>
      <w:tr w14:paraId="11A4E3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E5060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DBA1CC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FA3CFB">
            <w:r>
              <w:rPr>
                <w:rFonts w:ascii="Times New Roman" w:hAnsi="Times New Roman" w:eastAsia="Times New Roman" w:cs="Times New Roman"/>
                <w:sz w:val="28"/>
              </w:rPr>
              <w:t>arteriolalar /артериоллы</w:t>
            </w:r>
          </w:p>
        </w:tc>
      </w:tr>
      <w:tr w14:paraId="48C48B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A77A93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E2AB2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FFFC5C">
            <w:r>
              <w:rPr>
                <w:rFonts w:ascii="Times New Roman" w:hAnsi="Times New Roman" w:eastAsia="Times New Roman" w:cs="Times New Roman"/>
                <w:sz w:val="28"/>
              </w:rPr>
              <w:t>arteriolo- venular anastomozlar /артериоло-венулярные анастамозы</w:t>
            </w:r>
          </w:p>
        </w:tc>
      </w:tr>
    </w:tbl>
    <w:p w14:paraId="3F1F98B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75DEA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DD49D8C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178110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28BDED1">
            <w:r>
              <w:rPr>
                <w:rFonts w:ascii="Times New Roman" w:hAnsi="Times New Roman" w:eastAsia="Times New Roman" w:cs="Times New Roman"/>
                <w:sz w:val="28"/>
              </w:rPr>
              <w:t>Aralash tipdagi arteriyalarning ichki qavati tuzilgan:/Внутренний слой артерий смешанного типа образуется:</w:t>
            </w:r>
          </w:p>
        </w:tc>
      </w:tr>
      <w:tr w14:paraId="6CF98D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AAA5B21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689E2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5D4AF8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B2EFE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3B079CA">
            <w:r>
              <w:rPr>
                <w:rFonts w:ascii="Times New Roman" w:hAnsi="Times New Roman" w:eastAsia="Times New Roman" w:cs="Times New Roman"/>
                <w:sz w:val="28"/>
              </w:rPr>
              <w:t>membrana elastik eksterna/ из наружной эластической мембраны</w:t>
            </w:r>
          </w:p>
        </w:tc>
      </w:tr>
      <w:tr w14:paraId="5881F6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09D93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3849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32C753">
            <w:r>
              <w:rPr>
                <w:rFonts w:ascii="Times New Roman" w:hAnsi="Times New Roman" w:eastAsia="Times New Roman" w:cs="Times New Roman"/>
                <w:sz w:val="28"/>
              </w:rPr>
              <w:t>ichki elastik tolalar to'ridan /из внутренних эластических волокон</w:t>
            </w:r>
          </w:p>
        </w:tc>
      </w:tr>
      <w:tr w14:paraId="1EC8F2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5DAB9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50F019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384D647">
            <w:r>
              <w:rPr>
                <w:rFonts w:ascii="Times New Roman" w:hAnsi="Times New Roman" w:eastAsia="Times New Roman" w:cs="Times New Roman"/>
                <w:sz w:val="28"/>
              </w:rPr>
              <w:t>endoteliy, subendoteliya va ichki elastik membrana qavatlaridan  /из эндотелиального, субэндотелиального и внутреннего слоев эластической мембраны</w:t>
            </w:r>
          </w:p>
        </w:tc>
      </w:tr>
      <w:tr w14:paraId="34F526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31049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5B566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A0E9D9">
            <w:r>
              <w:rPr>
                <w:rFonts w:ascii="Times New Roman" w:hAnsi="Times New Roman" w:eastAsia="Times New Roman" w:cs="Times New Roman"/>
                <w:sz w:val="28"/>
              </w:rPr>
              <w:t xml:space="preserve"> qiyshiq yo'nalgan silliq muskul tolalaridan/из гладких мышечных волокон, направленных косо</w:t>
            </w:r>
          </w:p>
        </w:tc>
      </w:tr>
      <w:tr w14:paraId="263BFD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5B24F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5C9EC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EDEE6A">
            <w:r>
              <w:rPr>
                <w:rFonts w:ascii="Times New Roman" w:hAnsi="Times New Roman" w:eastAsia="Times New Roman" w:cs="Times New Roman"/>
                <w:sz w:val="28"/>
              </w:rPr>
              <w:t>zich biriktiruvchi to'qimali qavatdan /из плотного соединительнотканного слоя</w:t>
            </w:r>
          </w:p>
        </w:tc>
      </w:tr>
    </w:tbl>
    <w:p w14:paraId="621DFA1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011F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4D752FA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3B8EA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C94EAA">
            <w:r>
              <w:rPr>
                <w:rFonts w:ascii="Times New Roman" w:hAnsi="Times New Roman" w:eastAsia="Times New Roman" w:cs="Times New Roman"/>
                <w:sz w:val="28"/>
              </w:rPr>
              <w:t xml:space="preserve"> Keksa va qari odamlarda arteriyalarni qaysi qavatida xolesterin va mineral tuzlar yig‘iladi?/В каком слое артерий у пожилых людей накапливается холестерин и минеральные соли?</w:t>
            </w:r>
          </w:p>
        </w:tc>
      </w:tr>
      <w:tr w14:paraId="511ED8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5768BC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56711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BBA493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37AA7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17144C">
            <w:r>
              <w:rPr>
                <w:rFonts w:ascii="Times New Roman" w:hAnsi="Times New Roman" w:eastAsia="Times New Roman" w:cs="Times New Roman"/>
                <w:sz w:val="28"/>
              </w:rPr>
              <w:t>ichki pardada/внутренняя оболочка</w:t>
            </w:r>
          </w:p>
        </w:tc>
      </w:tr>
      <w:tr w14:paraId="2B8A1F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A1ECF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2C54D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4B5882">
            <w:r>
              <w:rPr>
                <w:rFonts w:ascii="Times New Roman" w:hAnsi="Times New Roman" w:eastAsia="Times New Roman" w:cs="Times New Roman"/>
                <w:sz w:val="28"/>
              </w:rPr>
              <w:t>tashqi pardada/наружняя оболочка</w:t>
            </w:r>
          </w:p>
        </w:tc>
      </w:tr>
      <w:tr w14:paraId="5B9A97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D111C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B0BA2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5C160A">
            <w:r>
              <w:rPr>
                <w:rFonts w:ascii="Times New Roman" w:hAnsi="Times New Roman" w:eastAsia="Times New Roman" w:cs="Times New Roman"/>
                <w:sz w:val="28"/>
              </w:rPr>
              <w:t>barcha pardalarda /во всех оболочках</w:t>
            </w:r>
          </w:p>
        </w:tc>
      </w:tr>
      <w:tr w14:paraId="6DA1C8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496AD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24095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EA7B63">
            <w:r>
              <w:rPr>
                <w:rFonts w:ascii="Times New Roman" w:hAnsi="Times New Roman" w:eastAsia="Times New Roman" w:cs="Times New Roman"/>
                <w:sz w:val="28"/>
              </w:rPr>
              <w:t>o'rta pardada /в средней оболочке</w:t>
            </w:r>
          </w:p>
        </w:tc>
      </w:tr>
      <w:tr w14:paraId="4C3169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5BCD7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CE7A51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6D936B3">
            <w:r>
              <w:rPr>
                <w:rFonts w:ascii="Times New Roman" w:hAnsi="Times New Roman" w:eastAsia="Times New Roman" w:cs="Times New Roman"/>
                <w:sz w:val="28"/>
              </w:rPr>
              <w:t>ichki va o'rta pardada/во внутренней и средней оболочках</w:t>
            </w:r>
          </w:p>
        </w:tc>
      </w:tr>
    </w:tbl>
    <w:p w14:paraId="2B5D31E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D57D5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EF9A7E1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113026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FFCFE76">
            <w:r>
              <w:rPr>
                <w:rFonts w:ascii="Times New Roman" w:hAnsi="Times New Roman" w:eastAsia="Times New Roman" w:cs="Times New Roman"/>
                <w:sz w:val="28"/>
              </w:rPr>
              <w:t>Muskul tipdagi arteriyaga kiradi:/Артерии мышечного типа включает:</w:t>
            </w:r>
          </w:p>
        </w:tc>
      </w:tr>
      <w:tr w14:paraId="68146B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44C08DB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EE4FC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CA855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49C61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5A40BE">
            <w:r>
              <w:rPr>
                <w:rFonts w:ascii="Times New Roman" w:hAnsi="Times New Roman" w:eastAsia="Times New Roman" w:cs="Times New Roman"/>
                <w:sz w:val="28"/>
              </w:rPr>
              <w:t>a'zolar arteriyasi  /артерии органов</w:t>
            </w:r>
          </w:p>
        </w:tc>
      </w:tr>
      <w:tr w14:paraId="196581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87D80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C68B1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C689BA">
            <w:r>
              <w:rPr>
                <w:rFonts w:ascii="Times New Roman" w:hAnsi="Times New Roman" w:eastAsia="Times New Roman" w:cs="Times New Roman"/>
                <w:sz w:val="28"/>
              </w:rPr>
              <w:t>o'pka arteriyasi va aorta /легочная артерия и аорта</w:t>
            </w:r>
          </w:p>
        </w:tc>
      </w:tr>
      <w:tr w14:paraId="609A4D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38390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04E2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03A1968">
            <w:r>
              <w:rPr>
                <w:rFonts w:ascii="Times New Roman" w:hAnsi="Times New Roman" w:eastAsia="Times New Roman" w:cs="Times New Roman"/>
                <w:sz w:val="28"/>
              </w:rPr>
              <w:t xml:space="preserve"> uyqu va o'mrov osti arteriyalari /сонная и подключичная артерии</w:t>
            </w:r>
          </w:p>
        </w:tc>
      </w:tr>
      <w:tr w14:paraId="362BBA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175A8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CB302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413690">
            <w:r>
              <w:rPr>
                <w:rFonts w:ascii="Times New Roman" w:hAnsi="Times New Roman" w:eastAsia="Times New Roman" w:cs="Times New Roman"/>
                <w:sz w:val="28"/>
              </w:rPr>
              <w:t>o'rta va kichik kalibrdagi arteriyalar /артерии среднего и мелкого колибра</w:t>
            </w:r>
          </w:p>
        </w:tc>
      </w:tr>
      <w:tr w14:paraId="45E901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85EF2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B51401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87227F">
            <w:r>
              <w:rPr>
                <w:rFonts w:ascii="Times New Roman" w:hAnsi="Times New Roman" w:eastAsia="Times New Roman" w:cs="Times New Roman"/>
                <w:sz w:val="28"/>
              </w:rPr>
              <w:t>barchasi/все</w:t>
            </w:r>
          </w:p>
        </w:tc>
      </w:tr>
    </w:tbl>
    <w:p w14:paraId="499266C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0CEC1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F9B384C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0AABE9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DA52DC0">
            <w:r>
              <w:rPr>
                <w:rFonts w:ascii="Times New Roman" w:hAnsi="Times New Roman" w:eastAsia="Times New Roman" w:cs="Times New Roman"/>
                <w:sz w:val="28"/>
              </w:rPr>
              <w:t>Mikrosirkulyator oqimni asosiy vazifasi: /Основные функции микроциркуляторного русла:</w:t>
            </w:r>
          </w:p>
        </w:tc>
      </w:tr>
      <w:tr w14:paraId="72191C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55E640B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40059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3217C5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83557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89054F">
            <w:r>
              <w:rPr>
                <w:rFonts w:ascii="Times New Roman" w:hAnsi="Times New Roman" w:eastAsia="Times New Roman" w:cs="Times New Roman"/>
                <w:sz w:val="28"/>
              </w:rPr>
              <w:t>qon bosimi turg'unlgni ta'minlaydi  /обеспечивает стабильность кровяногодавления</w:t>
            </w:r>
          </w:p>
        </w:tc>
      </w:tr>
      <w:tr w14:paraId="781C32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771D9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3DACD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5E701B">
            <w:r>
              <w:rPr>
                <w:rFonts w:ascii="Times New Roman" w:hAnsi="Times New Roman" w:eastAsia="Times New Roman" w:cs="Times New Roman"/>
                <w:sz w:val="28"/>
              </w:rPr>
              <w:t>qonning tarkibiy qismlarini bir xilligini saqlaydi /сохраняет однородность компонентов крови</w:t>
            </w:r>
          </w:p>
        </w:tc>
      </w:tr>
      <w:tr w14:paraId="5C870D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1048D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74AE81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558DF0">
            <w:r>
              <w:rPr>
                <w:rFonts w:ascii="Times New Roman" w:hAnsi="Times New Roman" w:eastAsia="Times New Roman" w:cs="Times New Roman"/>
                <w:sz w:val="28"/>
              </w:rPr>
              <w:t>trasnkapillar almashinuvini ta'minlash  /обеспечение транскапиллярного обмена</w:t>
            </w:r>
          </w:p>
        </w:tc>
      </w:tr>
      <w:tr w14:paraId="342A9E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DB1F34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3EBE7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8D02CB">
            <w:r>
              <w:rPr>
                <w:rFonts w:ascii="Times New Roman" w:hAnsi="Times New Roman" w:eastAsia="Times New Roman" w:cs="Times New Roman"/>
                <w:sz w:val="28"/>
              </w:rPr>
              <w:t>qon ivishini boshqarish /управление свёртываемостью крови</w:t>
            </w:r>
          </w:p>
        </w:tc>
      </w:tr>
      <w:tr w14:paraId="040925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B9FA7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466A8D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864E29F">
            <w:r>
              <w:rPr>
                <w:rFonts w:ascii="Times New Roman" w:hAnsi="Times New Roman" w:eastAsia="Times New Roman" w:cs="Times New Roman"/>
                <w:sz w:val="28"/>
              </w:rPr>
              <w:t xml:space="preserve"> limfa aylanishni boshqarish  /управление движением лимфы</w:t>
            </w:r>
          </w:p>
        </w:tc>
      </w:tr>
    </w:tbl>
    <w:p w14:paraId="750218E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EDEE0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EBE2CAC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78E847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A1ECFBB">
            <w:r>
              <w:rPr>
                <w:rFonts w:ascii="Times New Roman" w:hAnsi="Times New Roman" w:eastAsia="Times New Roman" w:cs="Times New Roman"/>
                <w:sz w:val="28"/>
              </w:rPr>
              <w:t>Venalar tuzilishi bo‘yicha bo‘linadi:/По строению вены делятся на:</w:t>
            </w:r>
          </w:p>
        </w:tc>
      </w:tr>
      <w:tr w14:paraId="4A616B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95BA6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F3145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8809DF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ADEF3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65C480">
            <w:r>
              <w:rPr>
                <w:rFonts w:ascii="Times New Roman" w:hAnsi="Times New Roman" w:eastAsia="Times New Roman" w:cs="Times New Roman"/>
                <w:sz w:val="28"/>
              </w:rPr>
              <w:t>yupqa devorli va qalin devorli / тонкостенные и толстостенные</w:t>
            </w:r>
          </w:p>
        </w:tc>
      </w:tr>
      <w:tr w14:paraId="225FAE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656E6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3FA28B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07C113">
            <w:r>
              <w:rPr>
                <w:rFonts w:ascii="Times New Roman" w:hAnsi="Times New Roman" w:eastAsia="Times New Roman" w:cs="Times New Roman"/>
                <w:sz w:val="28"/>
              </w:rPr>
              <w:t>tolali (muskulsiz) va muskulli /безмышечные и мышечные</w:t>
            </w:r>
          </w:p>
        </w:tc>
      </w:tr>
      <w:tr w14:paraId="3B8D2A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772A8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8B430A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3B4F8E">
            <w:r>
              <w:rPr>
                <w:rFonts w:ascii="Times New Roman" w:hAnsi="Times New Roman" w:eastAsia="Times New Roman" w:cs="Times New Roman"/>
                <w:sz w:val="28"/>
              </w:rPr>
              <w:t xml:space="preserve"> kalta va uzun /короткие и длинные</w:t>
            </w:r>
          </w:p>
        </w:tc>
      </w:tr>
      <w:tr w14:paraId="799D36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1C946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0C287A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4A1482">
            <w:r>
              <w:rPr>
                <w:rFonts w:ascii="Times New Roman" w:hAnsi="Times New Roman" w:eastAsia="Times New Roman" w:cs="Times New Roman"/>
                <w:sz w:val="28"/>
              </w:rPr>
              <w:t>elastik va muskul elastik tipda/эластические и мышечно-эластические</w:t>
            </w:r>
          </w:p>
        </w:tc>
      </w:tr>
      <w:tr w14:paraId="6EEBB2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551AD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4B6E6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B3BB0E">
            <w:r>
              <w:rPr>
                <w:rFonts w:ascii="Times New Roman" w:hAnsi="Times New Roman" w:eastAsia="Times New Roman" w:cs="Times New Roman"/>
                <w:sz w:val="28"/>
              </w:rPr>
              <w:t>muskulli va aralsh tipda /мышечные и смешанные</w:t>
            </w:r>
          </w:p>
        </w:tc>
      </w:tr>
    </w:tbl>
    <w:p w14:paraId="7E577DA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0CEEF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6229C068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626692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BD5DE74">
            <w:r>
              <w:rPr>
                <w:rFonts w:ascii="Times New Roman" w:hAnsi="Times New Roman" w:eastAsia="Times New Roman" w:cs="Times New Roman"/>
                <w:sz w:val="28"/>
              </w:rPr>
              <w:t>Muskul tipdagi venalar bo‘linadi:/Вены мышечного типа делятся на:</w:t>
            </w:r>
          </w:p>
        </w:tc>
      </w:tr>
      <w:tr w14:paraId="1C569A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1BCE21F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335C8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F64DF5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E1FA53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11B10C">
            <w:r>
              <w:rPr>
                <w:rFonts w:ascii="Times New Roman" w:hAnsi="Times New Roman" w:eastAsia="Times New Roman" w:cs="Times New Roman"/>
                <w:sz w:val="28"/>
              </w:rPr>
              <w:t xml:space="preserve"> muskulli elementlari sust, o'rtacha, kuchli rivojlangan/мышечные элементы слабо, умеренно и сильно развитые</w:t>
            </w:r>
          </w:p>
        </w:tc>
      </w:tr>
      <w:tr w14:paraId="188D3E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9E92A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B7DD50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FF6053">
            <w:r>
              <w:rPr>
                <w:rFonts w:ascii="Times New Roman" w:hAnsi="Times New Roman" w:eastAsia="Times New Roman" w:cs="Times New Roman"/>
                <w:sz w:val="28"/>
              </w:rPr>
              <w:t>muskulli elementlari sust va kuchli rivojlangan /мышечные элементы слабо и сильно развитые</w:t>
            </w:r>
          </w:p>
        </w:tc>
      </w:tr>
      <w:tr w14:paraId="7B69DF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66E003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1BC7D1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74D4F3">
            <w:r>
              <w:rPr>
                <w:rFonts w:ascii="Times New Roman" w:hAnsi="Times New Roman" w:eastAsia="Times New Roman" w:cs="Times New Roman"/>
                <w:sz w:val="28"/>
              </w:rPr>
              <w:t>barcha jovoblar to'g'ri /все ответы верны</w:t>
            </w:r>
          </w:p>
        </w:tc>
      </w:tr>
      <w:tr w14:paraId="2C9124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40C70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A0F9DD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EAD1D5">
            <w:r>
              <w:rPr>
                <w:rFonts w:ascii="Times New Roman" w:hAnsi="Times New Roman" w:eastAsia="Times New Roman" w:cs="Times New Roman"/>
                <w:sz w:val="28"/>
              </w:rPr>
              <w:t>tolali va muskulli /волокнистые и мышечные</w:t>
            </w:r>
          </w:p>
        </w:tc>
      </w:tr>
      <w:tr w14:paraId="34F577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4EF9B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099DCE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61ACA0">
            <w:r>
              <w:rPr>
                <w:rFonts w:ascii="Times New Roman" w:hAnsi="Times New Roman" w:eastAsia="Times New Roman" w:cs="Times New Roman"/>
                <w:sz w:val="28"/>
              </w:rPr>
              <w:t>muskulli va muskulsiz /мышечные и безмышечные</w:t>
            </w:r>
          </w:p>
        </w:tc>
      </w:tr>
    </w:tbl>
    <w:p w14:paraId="5838224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24CEE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7E77A42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169693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4D54DFB">
            <w:r>
              <w:rPr>
                <w:rFonts w:ascii="Times New Roman" w:hAnsi="Times New Roman" w:eastAsia="Times New Roman" w:cs="Times New Roman"/>
                <w:sz w:val="28"/>
              </w:rPr>
              <w:t>Venalarni devoridagi pardalar farqlanadi:/В стенке вены различают следующие слои:</w:t>
            </w:r>
          </w:p>
        </w:tc>
      </w:tr>
      <w:tr w14:paraId="046AAB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3F16822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34852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3AB64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42F0F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750AB67">
            <w:r>
              <w:rPr>
                <w:rFonts w:ascii="Times New Roman" w:hAnsi="Times New Roman" w:eastAsia="Times New Roman" w:cs="Times New Roman"/>
                <w:sz w:val="28"/>
              </w:rPr>
              <w:t>ichki, or'ta, tashqi pardalar /внутренний, средний, наружный слои</w:t>
            </w:r>
          </w:p>
        </w:tc>
      </w:tr>
      <w:tr w14:paraId="750416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1E61B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71CDF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57D022">
            <w:r>
              <w:rPr>
                <w:rFonts w:ascii="Times New Roman" w:hAnsi="Times New Roman" w:eastAsia="Times New Roman" w:cs="Times New Roman"/>
                <w:sz w:val="28"/>
              </w:rPr>
              <w:t>endoteliy va subendoteliy qavatlari /эндотелиальный и субэндотелиальный слои</w:t>
            </w:r>
          </w:p>
        </w:tc>
      </w:tr>
      <w:tr w14:paraId="59CF9B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838FF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2E5C6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C45743">
            <w:r>
              <w:rPr>
                <w:rFonts w:ascii="Times New Roman" w:hAnsi="Times New Roman" w:eastAsia="Times New Roman" w:cs="Times New Roman"/>
                <w:sz w:val="28"/>
              </w:rPr>
              <w:t>muskul- elastik parda /мышечно-эластический слой</w:t>
            </w:r>
          </w:p>
        </w:tc>
      </w:tr>
      <w:tr w14:paraId="2CA017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200E1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9C48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3EBB01">
            <w:r>
              <w:rPr>
                <w:rFonts w:ascii="Times New Roman" w:hAnsi="Times New Roman" w:eastAsia="Times New Roman" w:cs="Times New Roman"/>
                <w:sz w:val="28"/>
              </w:rPr>
              <w:t>muskul parda /мышечный слой</w:t>
            </w:r>
          </w:p>
        </w:tc>
      </w:tr>
      <w:tr w14:paraId="12D4D1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8F6CA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58A10E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DCE11D">
            <w:r>
              <w:rPr>
                <w:rFonts w:ascii="Times New Roman" w:hAnsi="Times New Roman" w:eastAsia="Times New Roman" w:cs="Times New Roman"/>
                <w:sz w:val="28"/>
              </w:rPr>
              <w:t>tolasi zich va ichki siyrak tolali BT qavatlari /плотные волокна и внутренний рыхлый волокнистый соединительнотканный слои</w:t>
            </w:r>
          </w:p>
        </w:tc>
      </w:tr>
    </w:tbl>
    <w:p w14:paraId="6F31391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C4329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59C4EBF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5911DC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ABC261B">
            <w:r>
              <w:rPr>
                <w:rFonts w:ascii="Times New Roman" w:hAnsi="Times New Roman" w:eastAsia="Times New Roman" w:cs="Times New Roman"/>
                <w:sz w:val="28"/>
              </w:rPr>
              <w:t>Muskulsiz venalarning devori tuzilgan:/Строение стенки вены безмышечного типа:</w:t>
            </w:r>
          </w:p>
        </w:tc>
      </w:tr>
      <w:tr w14:paraId="2D385F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E6DD1E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E67E3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62763F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51BA23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CEEA86">
            <w:r>
              <w:rPr>
                <w:rFonts w:ascii="Times New Roman" w:hAnsi="Times New Roman" w:eastAsia="Times New Roman" w:cs="Times New Roman"/>
                <w:sz w:val="28"/>
              </w:rPr>
              <w:t>biriktiruvchi to'qimadan /из соединительной ткани</w:t>
            </w:r>
          </w:p>
        </w:tc>
      </w:tr>
      <w:tr w14:paraId="4DA265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4CCDB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F0FC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B984F6">
            <w:r>
              <w:rPr>
                <w:rFonts w:ascii="Times New Roman" w:hAnsi="Times New Roman" w:eastAsia="Times New Roman" w:cs="Times New Roman"/>
                <w:sz w:val="28"/>
              </w:rPr>
              <w:t>ichki va tashqi pardalardan /наружний и внутренний слои</w:t>
            </w:r>
          </w:p>
        </w:tc>
      </w:tr>
      <w:tr w14:paraId="1820A3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69561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0CEA1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D8E16C">
            <w:r>
              <w:rPr>
                <w:rFonts w:ascii="Times New Roman" w:hAnsi="Times New Roman" w:eastAsia="Times New Roman" w:cs="Times New Roman"/>
                <w:sz w:val="28"/>
              </w:rPr>
              <w:t>ichki, o'rta va tashqi pardalardan/внутренний, средний и наружний слои</w:t>
            </w:r>
          </w:p>
        </w:tc>
      </w:tr>
      <w:tr w14:paraId="44E8CC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29935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66957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FBD40BD">
            <w:r>
              <w:rPr>
                <w:rFonts w:ascii="Times New Roman" w:hAnsi="Times New Roman" w:eastAsia="Times New Roman" w:cs="Times New Roman"/>
                <w:sz w:val="28"/>
              </w:rPr>
              <w:t>endoteliy, bazal membrana va yupqa STBT/эндотелий, базальная мембрана, РВСТ</w:t>
            </w:r>
          </w:p>
        </w:tc>
      </w:tr>
      <w:tr w14:paraId="3E16BE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2F9BE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DEC5D2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87B63F">
            <w:r>
              <w:rPr>
                <w:rFonts w:ascii="Times New Roman" w:hAnsi="Times New Roman" w:eastAsia="Times New Roman" w:cs="Times New Roman"/>
                <w:sz w:val="28"/>
              </w:rPr>
              <w:t xml:space="preserve"> yakka joylashgan muskul tolalaridan /из изолированных мышечных волоко</w:t>
            </w:r>
          </w:p>
        </w:tc>
      </w:tr>
    </w:tbl>
    <w:p w14:paraId="208EBF0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0B452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E09A756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4FD796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9F21032">
            <w:r>
              <w:rPr>
                <w:rFonts w:ascii="Times New Roman" w:hAnsi="Times New Roman" w:eastAsia="Times New Roman" w:cs="Times New Roman"/>
                <w:sz w:val="28"/>
              </w:rPr>
              <w:t xml:space="preserve"> Muskul elementlari sust rivojlangan venalarga misol bo‘ladi:/Примеры вен с плохо развитыми мышечными элементами:</w:t>
            </w:r>
          </w:p>
        </w:tc>
      </w:tr>
      <w:tr w14:paraId="270FFF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04E858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B0858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FA307B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D43EA0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BF132C">
            <w:r>
              <w:rPr>
                <w:rFonts w:ascii="Times New Roman" w:hAnsi="Times New Roman" w:eastAsia="Times New Roman" w:cs="Times New Roman"/>
                <w:sz w:val="28"/>
              </w:rPr>
              <w:t>barcha jovoblar noto'g'ri /все ответы верны</w:t>
            </w:r>
          </w:p>
        </w:tc>
      </w:tr>
      <w:tr w14:paraId="25BBD3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75D28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F3B89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CE5D722">
            <w:r>
              <w:rPr>
                <w:rFonts w:ascii="Times New Roman" w:hAnsi="Times New Roman" w:eastAsia="Times New Roman" w:cs="Times New Roman"/>
                <w:sz w:val="28"/>
              </w:rPr>
              <w:t xml:space="preserve"> miyaning qattiq va yumshoq parda venalari /твердые и мягкие мембранные вены головного мозга</w:t>
            </w:r>
          </w:p>
        </w:tc>
      </w:tr>
      <w:tr w14:paraId="7625C1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C5A68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A7506F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3738CA">
            <w:r>
              <w:rPr>
                <w:rFonts w:ascii="Times New Roman" w:hAnsi="Times New Roman" w:eastAsia="Times New Roman" w:cs="Times New Roman"/>
                <w:sz w:val="28"/>
              </w:rPr>
              <w:t>pastki kovak vena, ichki a'zo venalari /нижняя полая вена, вены внутренних органов</w:t>
            </w:r>
          </w:p>
        </w:tc>
      </w:tr>
      <w:tr w14:paraId="397AB4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BA2DF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3B75BE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F2797B">
            <w:r>
              <w:rPr>
                <w:rFonts w:ascii="Times New Roman" w:hAnsi="Times New Roman" w:eastAsia="Times New Roman" w:cs="Times New Roman"/>
                <w:sz w:val="28"/>
              </w:rPr>
              <w:t xml:space="preserve"> qo'l va oyoq venalari /вены рук и ног</w:t>
            </w:r>
          </w:p>
        </w:tc>
      </w:tr>
      <w:tr w14:paraId="163046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9B70F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8004F3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720A50">
            <w:r>
              <w:rPr>
                <w:rFonts w:ascii="Times New Roman" w:hAnsi="Times New Roman" w:eastAsia="Times New Roman" w:cs="Times New Roman"/>
                <w:sz w:val="28"/>
              </w:rPr>
              <w:t>bosh, bo'yin, yuz, qo'l va yuqori kovak venalari /вены головы, шеи, лица, рук и верхняя полая вена</w:t>
            </w:r>
          </w:p>
        </w:tc>
      </w:tr>
    </w:tbl>
    <w:p w14:paraId="5606CF1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BFC40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5BD18A97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62186A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40DBEFF">
            <w:r>
              <w:rPr>
                <w:rFonts w:ascii="Times New Roman" w:hAnsi="Times New Roman" w:eastAsia="Times New Roman" w:cs="Times New Roman"/>
                <w:sz w:val="28"/>
              </w:rPr>
              <w:t>Muskul elementlari o‘rtacha rivojlangan venalar:/Вены со средним развитием мышечных элементов:</w:t>
            </w:r>
          </w:p>
        </w:tc>
      </w:tr>
      <w:tr w14:paraId="57604F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810B74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CBC79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03591C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EEF3F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9FB66A">
            <w:r>
              <w:rPr>
                <w:rFonts w:ascii="Times New Roman" w:hAnsi="Times New Roman" w:eastAsia="Times New Roman" w:cs="Times New Roman"/>
                <w:sz w:val="28"/>
              </w:rPr>
              <w:t>yelka venasi/ плечевая вена</w:t>
            </w:r>
          </w:p>
        </w:tc>
      </w:tr>
      <w:tr w14:paraId="7A6BDA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70668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6AEF7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5B2E24">
            <w:r>
              <w:rPr>
                <w:rFonts w:ascii="Times New Roman" w:hAnsi="Times New Roman" w:eastAsia="Times New Roman" w:cs="Times New Roman"/>
                <w:sz w:val="28"/>
              </w:rPr>
              <w:t>bo'yin, yuz, qo'l, yuqori kovak venalar/ вены головы, шеи, лица, рук и верхняя полая вена</w:t>
            </w:r>
          </w:p>
        </w:tc>
      </w:tr>
      <w:tr w14:paraId="0C5691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35631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9203A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40ED81">
            <w:r>
              <w:rPr>
                <w:rFonts w:ascii="Times New Roman" w:hAnsi="Times New Roman" w:eastAsia="Times New Roman" w:cs="Times New Roman"/>
                <w:sz w:val="28"/>
              </w:rPr>
              <w:t>bosh miyaning qattiq va yumshoq parda venalari /твердые и мягкие мембранные вены головного мозга</w:t>
            </w:r>
          </w:p>
        </w:tc>
      </w:tr>
      <w:tr w14:paraId="53DF07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54692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599AAB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1840F7">
            <w:r>
              <w:rPr>
                <w:rFonts w:ascii="Times New Roman" w:hAnsi="Times New Roman" w:eastAsia="Times New Roman" w:cs="Times New Roman"/>
                <w:sz w:val="28"/>
              </w:rPr>
              <w:t>oyoq venalari/ вены нижних конечностей</w:t>
            </w:r>
          </w:p>
        </w:tc>
      </w:tr>
      <w:tr w14:paraId="695404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74538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442AAA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BC62A6">
            <w:r>
              <w:rPr>
                <w:rFonts w:ascii="Times New Roman" w:hAnsi="Times New Roman" w:eastAsia="Times New Roman" w:cs="Times New Roman"/>
                <w:sz w:val="28"/>
              </w:rPr>
              <w:t>barcha venalar /все вены являются таковыми</w:t>
            </w:r>
          </w:p>
        </w:tc>
      </w:tr>
    </w:tbl>
    <w:p w14:paraId="1D62CA5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BDBA7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0C2BE4B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4B94C6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6561363">
            <w:r>
              <w:rPr>
                <w:rFonts w:ascii="Times New Roman" w:hAnsi="Times New Roman" w:eastAsia="Times New Roman" w:cs="Times New Roman"/>
                <w:sz w:val="28"/>
              </w:rPr>
              <w:t>Muskul elementlari kuchli rivojlangan venalarga misol bo‘ladi:/Примеры вен с сильно развитыми мышечными элементами:</w:t>
            </w:r>
          </w:p>
        </w:tc>
      </w:tr>
      <w:tr w14:paraId="2D232D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DB04E80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08FB1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CE9858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5DEB81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4C2FF8">
            <w:r>
              <w:rPr>
                <w:rFonts w:ascii="Times New Roman" w:hAnsi="Times New Roman" w:eastAsia="Times New Roman" w:cs="Times New Roman"/>
                <w:sz w:val="28"/>
              </w:rPr>
              <w:t>oyoq venalari/ вены нижних конечностей</w:t>
            </w:r>
          </w:p>
        </w:tc>
      </w:tr>
      <w:tr w14:paraId="51B475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9E555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F0DF2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DAC3A7">
            <w:r>
              <w:rPr>
                <w:rFonts w:ascii="Times New Roman" w:hAnsi="Times New Roman" w:eastAsia="Times New Roman" w:cs="Times New Roman"/>
                <w:sz w:val="28"/>
              </w:rPr>
              <w:t>yelka va ichki ichki a'zolar venalari/ плечевые вены и вены внутренних органов</w:t>
            </w:r>
          </w:p>
        </w:tc>
      </w:tr>
      <w:tr w14:paraId="4B66B4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3D870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862516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D9B7DE">
            <w:r>
              <w:rPr>
                <w:rFonts w:ascii="Times New Roman" w:hAnsi="Times New Roman" w:eastAsia="Times New Roman" w:cs="Times New Roman"/>
                <w:sz w:val="28"/>
              </w:rPr>
              <w:t xml:space="preserve">bosh, bo'yin, yuz va qo'l venalari/  вены головы, шеи, лица и рук </w:t>
            </w:r>
          </w:p>
        </w:tc>
      </w:tr>
      <w:tr w14:paraId="7DE9F7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E198BE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E1A38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7C7F08">
            <w:r>
              <w:rPr>
                <w:rFonts w:ascii="Times New Roman" w:hAnsi="Times New Roman" w:eastAsia="Times New Roman" w:cs="Times New Roman"/>
                <w:sz w:val="28"/>
              </w:rPr>
              <w:t>miyanning yumshoq va qattiq pardalari venalari/ твердые и мягкие мембранные вены головного мозга</w:t>
            </w:r>
          </w:p>
        </w:tc>
      </w:tr>
      <w:tr w14:paraId="153F5C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ADE66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C127A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0EB62A">
            <w:r>
              <w:rPr>
                <w:rFonts w:ascii="Times New Roman" w:hAnsi="Times New Roman" w:eastAsia="Times New Roman" w:cs="Times New Roman"/>
                <w:sz w:val="28"/>
              </w:rPr>
              <w:t>kovak va uyqu venalari/ полая и сонная вены</w:t>
            </w:r>
          </w:p>
        </w:tc>
      </w:tr>
    </w:tbl>
    <w:p w14:paraId="7A0ACC2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4DBE7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29820CA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189DD0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8835295">
            <w:r>
              <w:rPr>
                <w:rFonts w:ascii="Times New Roman" w:hAnsi="Times New Roman" w:eastAsia="Times New Roman" w:cs="Times New Roman"/>
                <w:sz w:val="28"/>
              </w:rPr>
              <w:t>Muskul turidagi tomirlarda ichki qatlam......dan hosil bo'ladi/В сосудах мышечного типа внутренний слой образован …</w:t>
            </w:r>
          </w:p>
        </w:tc>
      </w:tr>
      <w:tr w14:paraId="29068D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634C5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726B4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FAAE43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A0CA96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D8E2A2">
            <w:r>
              <w:rPr>
                <w:rFonts w:ascii="Times New Roman" w:hAnsi="Times New Roman" w:eastAsia="Times New Roman" w:cs="Times New Roman"/>
                <w:sz w:val="28"/>
              </w:rPr>
              <w:t>ichki elastik membrana, miyositlar va tashqi elastik membrana/внутренняя эластическая мембрана, миоциты и внешняя эластическая мембрана</w:t>
            </w:r>
          </w:p>
        </w:tc>
      </w:tr>
      <w:tr w14:paraId="7FFADD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D64ED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40DC0C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A86ED85">
            <w:r>
              <w:rPr>
                <w:rFonts w:ascii="Times New Roman" w:hAnsi="Times New Roman" w:eastAsia="Times New Roman" w:cs="Times New Roman"/>
                <w:sz w:val="28"/>
              </w:rPr>
              <w:t>endoteliy, ichki elastik membrana/эндотелий, внутренняя эластическая мембрана</w:t>
            </w:r>
          </w:p>
        </w:tc>
      </w:tr>
      <w:tr w14:paraId="549C04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77C8D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8BCC6C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742C40">
            <w:r>
              <w:rPr>
                <w:rFonts w:ascii="Times New Roman" w:hAnsi="Times New Roman" w:eastAsia="Times New Roman" w:cs="Times New Roman"/>
                <w:sz w:val="28"/>
              </w:rPr>
              <w:t>endoteliy, tolali qatlam/эндотелиальный, фиброзный слой</w:t>
            </w:r>
          </w:p>
        </w:tc>
      </w:tr>
      <w:tr w14:paraId="6F3829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8DEE5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F8C99E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1BABDB">
            <w:r>
              <w:rPr>
                <w:rFonts w:ascii="Times New Roman" w:hAnsi="Times New Roman" w:eastAsia="Times New Roman" w:cs="Times New Roman"/>
                <w:sz w:val="28"/>
              </w:rPr>
              <w:t>endoteliy, bazal membrana, tashqi elastik membrana/эндотелий, базальная мембрана, внешняя эластическая мембрана</w:t>
            </w:r>
          </w:p>
        </w:tc>
      </w:tr>
      <w:tr w14:paraId="55148B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3BFE59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8836ED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F9302B">
            <w:r>
              <w:rPr>
                <w:rFonts w:ascii="Times New Roman" w:hAnsi="Times New Roman" w:eastAsia="Times New Roman" w:cs="Times New Roman"/>
                <w:sz w:val="28"/>
              </w:rPr>
              <w:t>endoteliy, miocitlar, ichki elastik membrana/эндотелий, миоциты, внутренняя эластическая мембрана</w:t>
            </w:r>
          </w:p>
        </w:tc>
      </w:tr>
    </w:tbl>
    <w:p w14:paraId="5A13782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8D39C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3AEBDC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1CA531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A0F253C">
            <w:r>
              <w:rPr>
                <w:rFonts w:ascii="Times New Roman" w:hAnsi="Times New Roman" w:eastAsia="Times New Roman" w:cs="Times New Roman"/>
                <w:sz w:val="28"/>
              </w:rPr>
              <w:t xml:space="preserve"> Kapillyar devorlarining xujayra tarkibi:/Клеточное строение стенки капилляров</w:t>
            </w:r>
          </w:p>
        </w:tc>
      </w:tr>
      <w:tr w14:paraId="0CCCE0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2B0AF87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91AD6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A29772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92EE5A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102DCF">
            <w:r>
              <w:rPr>
                <w:rFonts w:ascii="Times New Roman" w:hAnsi="Times New Roman" w:eastAsia="Times New Roman" w:cs="Times New Roman"/>
                <w:sz w:val="28"/>
              </w:rPr>
              <w:t>endoteliotsit, adventitsial hujayra, fibroblast/эндотелиальная клетка, адвентициальные клетка, фибробласт</w:t>
            </w:r>
          </w:p>
        </w:tc>
      </w:tr>
      <w:tr w14:paraId="7DCC51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F7E5B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8BAE40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6C20E3">
            <w:r>
              <w:rPr>
                <w:rFonts w:ascii="Times New Roman" w:hAnsi="Times New Roman" w:eastAsia="Times New Roman" w:cs="Times New Roman"/>
                <w:sz w:val="28"/>
              </w:rPr>
              <w:t>endoteliotsit, fibroblast, peritsit/эндотелиальные клетки, фибробласты, перициты</w:t>
            </w:r>
          </w:p>
        </w:tc>
      </w:tr>
      <w:tr w14:paraId="2B267D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24F7E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A22B51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E62D15">
            <w:r>
              <w:rPr>
                <w:rFonts w:ascii="Times New Roman" w:hAnsi="Times New Roman" w:eastAsia="Times New Roman" w:cs="Times New Roman"/>
                <w:sz w:val="28"/>
              </w:rPr>
              <w:t>adventitsial hujayra, endoteliotsit/адвентициальные клетки,эндотелиальные клетки</w:t>
            </w:r>
          </w:p>
        </w:tc>
      </w:tr>
      <w:tr w14:paraId="63BA7E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456E6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9F83A6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00C3492">
            <w:r>
              <w:rPr>
                <w:rFonts w:ascii="Times New Roman" w:hAnsi="Times New Roman" w:eastAsia="Times New Roman" w:cs="Times New Roman"/>
                <w:sz w:val="28"/>
              </w:rPr>
              <w:t>endoteliotsit, peritsit, adventitsial hujayra/эндотелиальные клетки, перициты, адвентициальные клетки</w:t>
            </w:r>
          </w:p>
        </w:tc>
      </w:tr>
      <w:tr w14:paraId="341621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65C98B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394CD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ED5A57">
            <w:r>
              <w:rPr>
                <w:rFonts w:ascii="Times New Roman" w:hAnsi="Times New Roman" w:eastAsia="Times New Roman" w:cs="Times New Roman"/>
                <w:sz w:val="28"/>
              </w:rPr>
              <w:t>endoteliotsit, miocit, fibroblast/эндотелиальные клетки, миоциты, фибробласты</w:t>
            </w:r>
          </w:p>
        </w:tc>
      </w:tr>
    </w:tbl>
    <w:p w14:paraId="7C286CF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6C1A5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FB921F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59C059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3D59BC">
            <w:r>
              <w:rPr>
                <w:rFonts w:ascii="Times New Roman" w:hAnsi="Times New Roman" w:eastAsia="Times New Roman" w:cs="Times New Roman"/>
                <w:sz w:val="28"/>
              </w:rPr>
              <w:t xml:space="preserve"> Qon tomirlari rivojlanishining boshlanishi/С какого периода эмбриогенеза начинают развиваться сосуды?</w:t>
            </w:r>
          </w:p>
        </w:tc>
      </w:tr>
      <w:tr w14:paraId="75A199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F21302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6E7B7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44BCF1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ED2C78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5612E9">
            <w:r>
              <w:rPr>
                <w:rFonts w:ascii="Times New Roman" w:hAnsi="Times New Roman" w:eastAsia="Times New Roman" w:cs="Times New Roman"/>
                <w:sz w:val="28"/>
              </w:rPr>
              <w:t>9-hafta/ 9 неделя</w:t>
            </w:r>
          </w:p>
        </w:tc>
      </w:tr>
      <w:tr w14:paraId="45656A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1F1D0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A1C3E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F3064E">
            <w:r>
              <w:rPr>
                <w:rFonts w:ascii="Times New Roman" w:hAnsi="Times New Roman" w:eastAsia="Times New Roman" w:cs="Times New Roman"/>
                <w:sz w:val="28"/>
              </w:rPr>
              <w:t>4-6 hafta/4-6 неделя</w:t>
            </w:r>
          </w:p>
        </w:tc>
      </w:tr>
      <w:tr w14:paraId="3FED09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AEDAC3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74497F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00EE78">
            <w:r>
              <w:rPr>
                <w:rFonts w:ascii="Times New Roman" w:hAnsi="Times New Roman" w:eastAsia="Times New Roman" w:cs="Times New Roman"/>
                <w:sz w:val="28"/>
              </w:rPr>
              <w:t>5-6 hafta/5-6 неделя</w:t>
            </w:r>
          </w:p>
        </w:tc>
      </w:tr>
      <w:tr w14:paraId="26F0BC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F8BF2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5AED19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B1EDBC">
            <w:r>
              <w:rPr>
                <w:rFonts w:ascii="Times New Roman" w:hAnsi="Times New Roman" w:eastAsia="Times New Roman" w:cs="Times New Roman"/>
                <w:sz w:val="28"/>
              </w:rPr>
              <w:t>8-hafta/ 8 неделя</w:t>
            </w:r>
          </w:p>
        </w:tc>
      </w:tr>
      <w:tr w14:paraId="6B0AE11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0C1BC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A7F15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5DA4ED">
            <w:r>
              <w:rPr>
                <w:rFonts w:ascii="Times New Roman" w:hAnsi="Times New Roman" w:eastAsia="Times New Roman" w:cs="Times New Roman"/>
                <w:sz w:val="28"/>
              </w:rPr>
              <w:t>2-3 hafta/2-3 неделя</w:t>
            </w:r>
          </w:p>
        </w:tc>
      </w:tr>
    </w:tbl>
    <w:p w14:paraId="344777D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BBE68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CC33E8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5E17A4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A6BAAA1">
            <w:r>
              <w:rPr>
                <w:rFonts w:ascii="Times New Roman" w:hAnsi="Times New Roman" w:eastAsia="Times New Roman" w:cs="Times New Roman"/>
                <w:sz w:val="28"/>
              </w:rPr>
              <w:t xml:space="preserve">Arteriya tuzilishiga ko'ra: a) arteriola b) mushak-elastik turdagi arteriya v) mushak tipidagi arteriya g) elastik turdagi arteriya /По строению артерии делятся на: а) артериола б) артерия мышечно-эластического типа в) артерия мышечного типа г) артерия эластического типа </w:t>
            </w:r>
          </w:p>
        </w:tc>
      </w:tr>
      <w:tr w14:paraId="0B006B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05DB80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38121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9BBCC7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E468F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564892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а, б, в</w:t>
            </w:r>
          </w:p>
        </w:tc>
      </w:tr>
      <w:tr w14:paraId="50CCD8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3EB15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37D440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64011F">
            <w:r>
              <w:rPr>
                <w:rFonts w:ascii="Calibri" w:hAnsi="Calibri" w:eastAsia="Calibri" w:cs="Calibri"/>
                <w:color w:val="000000"/>
                <w:sz w:val="22"/>
              </w:rPr>
              <w:t>в, г, д</w:t>
            </w:r>
          </w:p>
        </w:tc>
      </w:tr>
      <w:tr w14:paraId="2308DC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B4623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AB71B3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E937B27">
            <w:r>
              <w:rPr>
                <w:rFonts w:ascii="Calibri" w:hAnsi="Calibri" w:eastAsia="Calibri" w:cs="Calibri"/>
                <w:color w:val="000000"/>
                <w:sz w:val="22"/>
              </w:rPr>
              <w:t>б, в, г</w:t>
            </w:r>
          </w:p>
        </w:tc>
      </w:tr>
      <w:tr w14:paraId="54E45A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BC180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9A15A4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FB9817">
            <w:r>
              <w:rPr>
                <w:rFonts w:ascii="Calibri" w:hAnsi="Calibri" w:eastAsia="Calibri" w:cs="Calibri"/>
                <w:color w:val="000000"/>
                <w:sz w:val="22"/>
              </w:rPr>
              <w:t>а, г, д</w:t>
            </w:r>
          </w:p>
        </w:tc>
      </w:tr>
    </w:tbl>
    <w:p w14:paraId="3147358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DADF8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E8CFC21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002C3E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FE2937B">
            <w:r>
              <w:rPr>
                <w:rFonts w:ascii="Times New Roman" w:hAnsi="Times New Roman" w:eastAsia="Times New Roman" w:cs="Times New Roman"/>
                <w:sz w:val="28"/>
              </w:rPr>
              <w:t>Barcha arteriyalarning devorida quyidagi qavatlar farqlanadi: a) ichki b) o'rta C) tashqi D) shilliq e) shilliq osti/В стенках всех артерий различают следующие слои: а) внутренний б) средний в) наружный г) слизистый д) подслизистый</w:t>
            </w:r>
          </w:p>
        </w:tc>
      </w:tr>
      <w:tr w14:paraId="103AAE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BC0ACD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EF035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F247C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E5BA3F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9F3EDC">
            <w:r>
              <w:rPr>
                <w:rFonts w:ascii="Calibri" w:hAnsi="Calibri" w:eastAsia="Calibri" w:cs="Calibri"/>
                <w:color w:val="000000"/>
                <w:sz w:val="22"/>
              </w:rPr>
              <w:t>а, г, д</w:t>
            </w:r>
          </w:p>
        </w:tc>
      </w:tr>
      <w:tr w14:paraId="32C964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6E003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3B58F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C4545CC">
            <w:r>
              <w:rPr>
                <w:rFonts w:ascii="Calibri" w:hAnsi="Calibri" w:eastAsia="Calibri" w:cs="Calibri"/>
                <w:color w:val="000000"/>
                <w:sz w:val="22"/>
              </w:rPr>
              <w:t>а, б, в</w:t>
            </w:r>
          </w:p>
        </w:tc>
      </w:tr>
      <w:tr w14:paraId="0A0EF2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01EC2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6C5E6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8620D7">
            <w:r>
              <w:rPr>
                <w:rFonts w:ascii="Calibri" w:hAnsi="Calibri" w:eastAsia="Calibri" w:cs="Calibri"/>
                <w:color w:val="000000"/>
                <w:sz w:val="22"/>
              </w:rPr>
              <w:t>г, д</w:t>
            </w:r>
          </w:p>
        </w:tc>
      </w:tr>
      <w:tr w14:paraId="01098F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6A3FC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A5CB83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3339BB">
            <w:r>
              <w:rPr>
                <w:rFonts w:ascii="Calibri" w:hAnsi="Calibri" w:eastAsia="Calibri" w:cs="Calibri"/>
                <w:color w:val="000000"/>
                <w:sz w:val="22"/>
              </w:rPr>
              <w:t>б, в, д</w:t>
            </w:r>
          </w:p>
        </w:tc>
      </w:tr>
      <w:tr w14:paraId="6DBF35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47C9C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14E6C9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B02AF3">
            <w:r>
              <w:rPr>
                <w:rFonts w:ascii="Calibri" w:hAnsi="Calibri" w:eastAsia="Calibri" w:cs="Calibri"/>
                <w:color w:val="000000"/>
                <w:sz w:val="22"/>
              </w:rPr>
              <w:t>в, г, д</w:t>
            </w:r>
          </w:p>
        </w:tc>
      </w:tr>
    </w:tbl>
    <w:p w14:paraId="038DE06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E7768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F23EBAC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28F0E8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0E4804">
            <w:r>
              <w:rPr>
                <w:rFonts w:ascii="Times New Roman" w:hAnsi="Times New Roman" w:eastAsia="Times New Roman" w:cs="Times New Roman"/>
                <w:sz w:val="28"/>
              </w:rPr>
              <w:t>Elastik turdagi arteriyalarga quyidagilar kiradi: a) aorta b) uyqu arteriya v) o'mrov osti arteriyasi D) toj arteriyalar e) o'pka arteriyasi/К артериям эластического типа относятся: а) аорта б) сонная артерия в) подключичная артерия г) коронарные артерии д) легочная артерия</w:t>
            </w:r>
          </w:p>
        </w:tc>
      </w:tr>
      <w:tr w14:paraId="333EDF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D6B2305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CC4B5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382328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E2A57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7B2ACD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а, д</w:t>
            </w:r>
          </w:p>
        </w:tc>
      </w:tr>
      <w:tr w14:paraId="304203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50489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6C0D64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60AA2CB">
            <w:r>
              <w:rPr>
                <w:rFonts w:ascii="Calibri" w:hAnsi="Calibri" w:eastAsia="Calibri" w:cs="Calibri"/>
                <w:color w:val="000000"/>
                <w:sz w:val="22"/>
              </w:rPr>
              <w:t>а, б, в, г</w:t>
            </w:r>
          </w:p>
        </w:tc>
      </w:tr>
      <w:tr w14:paraId="69C051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061BB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9AA00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2A622C">
            <w:r>
              <w:rPr>
                <w:rFonts w:ascii="Calibri" w:hAnsi="Calibri" w:eastAsia="Calibri" w:cs="Calibri"/>
                <w:color w:val="000000"/>
                <w:sz w:val="22"/>
              </w:rPr>
              <w:t>б, в, г, д</w:t>
            </w:r>
          </w:p>
        </w:tc>
      </w:tr>
      <w:tr w14:paraId="5913A3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9A4DE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DE5F6F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CF5390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г, д</w:t>
            </w:r>
          </w:p>
        </w:tc>
      </w:tr>
      <w:tr w14:paraId="312358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E66EC1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71037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E9C3EA">
            <w:r>
              <w:rPr>
                <w:rFonts w:ascii="Calibri" w:hAnsi="Calibri" w:eastAsia="Calibri" w:cs="Calibri"/>
                <w:color w:val="000000"/>
                <w:sz w:val="22"/>
              </w:rPr>
              <w:t>в, г, д</w:t>
            </w:r>
          </w:p>
        </w:tc>
      </w:tr>
    </w:tbl>
    <w:p w14:paraId="4AE948F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C396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EB4A6ED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7B1997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F445E02">
            <w:r>
              <w:rPr>
                <w:rFonts w:ascii="Times New Roman" w:hAnsi="Times New Roman" w:eastAsia="Times New Roman" w:cs="Times New Roman"/>
                <w:sz w:val="28"/>
              </w:rPr>
              <w:t>Aortaning ichki qobig'i quyidagilardan iborat: a) mushak tolalari b) subendotelial qatlam v) endotelial qatlam g) elastik tolalar turi e) kollagen tolalar turi/Внутренняя оболочка аорты состоит из: а) мышечные волокна б) субэндотелиальный слой в)эндотелиальный слой г) эластическиt волокон д)коллагеновые волокон</w:t>
            </w:r>
          </w:p>
        </w:tc>
      </w:tr>
      <w:tr w14:paraId="5404DB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5BF7F0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43BCA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F7873D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8A180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FE2662">
            <w:r>
              <w:rPr>
                <w:rFonts w:ascii="Calibri" w:hAnsi="Calibri" w:eastAsia="Calibri" w:cs="Calibri"/>
                <w:color w:val="000000"/>
                <w:sz w:val="22"/>
              </w:rPr>
              <w:t>а, б, в</w:t>
            </w:r>
          </w:p>
        </w:tc>
      </w:tr>
      <w:tr w14:paraId="26C213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E1834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6510E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F3E49F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а, д</w:t>
            </w:r>
          </w:p>
        </w:tc>
      </w:tr>
      <w:tr w14:paraId="027F04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ECE7C3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D1C734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797E07B">
            <w:r>
              <w:rPr>
                <w:rFonts w:ascii="Calibri" w:hAnsi="Calibri" w:eastAsia="Calibri" w:cs="Calibri"/>
                <w:color w:val="000000"/>
                <w:sz w:val="22"/>
              </w:rPr>
              <w:t>б, в, г</w:t>
            </w:r>
          </w:p>
        </w:tc>
      </w:tr>
      <w:tr w14:paraId="69DCF4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9A29A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8536A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33F634">
            <w:r>
              <w:rPr>
                <w:rFonts w:ascii="Calibri" w:hAnsi="Calibri" w:eastAsia="Calibri" w:cs="Calibri"/>
                <w:color w:val="000000"/>
                <w:sz w:val="22"/>
              </w:rPr>
              <w:t>г, д</w:t>
            </w:r>
          </w:p>
        </w:tc>
      </w:tr>
      <w:tr w14:paraId="6A5DED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8FE89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EA74EA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A896F6">
            <w:r>
              <w:rPr>
                <w:rFonts w:ascii="Calibri" w:hAnsi="Calibri" w:eastAsia="Calibri" w:cs="Calibri"/>
                <w:color w:val="000000"/>
                <w:sz w:val="22"/>
              </w:rPr>
              <w:t>а,г,д</w:t>
            </w:r>
          </w:p>
        </w:tc>
      </w:tr>
    </w:tbl>
    <w:p w14:paraId="552EB62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557BD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F0B0D23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1F27A2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75C461D">
            <w:r>
              <w:rPr>
                <w:rFonts w:ascii="Times New Roman" w:hAnsi="Times New Roman" w:eastAsia="Times New Roman" w:cs="Times New Roman"/>
                <w:sz w:val="28"/>
              </w:rPr>
              <w:t>Elastik turdagi arteriyaning o'rta pardai quyidagilardan iborat: a) elastik tolalar karkasi b) darchali elastik membranalar v) silliq mushak tolalari D) kollagen tolalari e) barcha javoblar to'g'ri/Средняя оболочка артерии эластического типа состоит из: а) каркас эластических волокон б) эластическая окончатая мембрана в) гладкие мышечные волокна г) коллагеновые волокна д) все ответы верны</w:t>
            </w:r>
          </w:p>
        </w:tc>
      </w:tr>
      <w:tr w14:paraId="354ACD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34FA35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8DA5B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6D011D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C7BB61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50413F3">
            <w:r>
              <w:rPr>
                <w:rFonts w:ascii="Calibri" w:hAnsi="Calibri" w:eastAsia="Calibri" w:cs="Calibri"/>
                <w:color w:val="000000"/>
                <w:sz w:val="22"/>
              </w:rPr>
              <w:t>а,в</w:t>
            </w:r>
          </w:p>
        </w:tc>
      </w:tr>
      <w:tr w14:paraId="47383D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502AA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970CB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BA385C">
            <w:r>
              <w:rPr>
                <w:rFonts w:ascii="Calibri" w:hAnsi="Calibri" w:eastAsia="Calibri" w:cs="Calibri"/>
                <w:color w:val="000000"/>
                <w:sz w:val="22"/>
              </w:rPr>
              <w:t>а,б</w:t>
            </w:r>
          </w:p>
        </w:tc>
      </w:tr>
      <w:tr w14:paraId="35EC69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153CB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E72829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5D1900">
            <w:r>
              <w:rPr>
                <w:rFonts w:ascii="Calibri" w:hAnsi="Calibri" w:eastAsia="Calibri" w:cs="Calibri"/>
                <w:color w:val="000000"/>
                <w:sz w:val="22"/>
              </w:rPr>
              <w:t>в,г</w:t>
            </w:r>
          </w:p>
        </w:tc>
      </w:tr>
      <w:tr w14:paraId="5EBF0A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A48BE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A1BF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057462">
            <w:r>
              <w:rPr>
                <w:rFonts w:ascii="Calibri" w:hAnsi="Calibri" w:eastAsia="Calibri" w:cs="Calibri"/>
                <w:color w:val="000000"/>
                <w:sz w:val="22"/>
              </w:rPr>
              <w:t>в, г, д</w:t>
            </w:r>
          </w:p>
        </w:tc>
      </w:tr>
      <w:tr w14:paraId="53E89D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E1EBA1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C5D115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BE0D65">
            <w:r>
              <w:rPr>
                <w:rFonts w:ascii="Calibri" w:hAnsi="Calibri" w:eastAsia="Calibri" w:cs="Calibri"/>
                <w:color w:val="000000"/>
                <w:sz w:val="22"/>
              </w:rPr>
              <w:t>г,д</w:t>
            </w:r>
          </w:p>
        </w:tc>
      </w:tr>
    </w:tbl>
    <w:p w14:paraId="6350A40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AB421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DDB9A1C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183167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90DE9BE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Terminal bronxiolaning epiteliysi/Эпителий в терминальной бронхиоле:</w:t>
            </w:r>
          </w:p>
          <w:p w14:paraId="2D531154">
            <w:pPr>
              <w:widowControl/>
              <w:ind w:left="960" w:hanging="120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14:paraId="119759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21C4A9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6E1AB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38760C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45DCA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6E965A">
            <w:r>
              <w:rPr>
                <w:rFonts w:ascii="Times New Roman" w:hAnsi="Times New Roman" w:eastAsia="Times New Roman" w:cs="Times New Roman"/>
                <w:sz w:val="28"/>
              </w:rPr>
              <w:t>ko'p qatorli prizmatik hilpillovchi epiteliy/многорядный призматический мерцательный</w:t>
            </w:r>
          </w:p>
        </w:tc>
      </w:tr>
      <w:tr w14:paraId="10E901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F1180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B2AD6B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F93B75">
            <w:r>
              <w:rPr>
                <w:rFonts w:ascii="Times New Roman" w:hAnsi="Times New Roman" w:eastAsia="Times New Roman" w:cs="Times New Roman"/>
                <w:sz w:val="28"/>
              </w:rPr>
              <w:t xml:space="preserve">ko'p qavatli prizmatik hilpillovchi epiteliy/многослойный призматический реснитчатый </w:t>
            </w:r>
          </w:p>
        </w:tc>
      </w:tr>
      <w:tr w14:paraId="18907A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ED947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EDD3EB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C1E83AB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bir qavatli kubsimon/однослойный кубический</w:t>
            </w:r>
          </w:p>
        </w:tc>
      </w:tr>
      <w:tr w14:paraId="2C70AC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237E4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B5306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B434F7">
            <w:r>
              <w:rPr>
                <w:rFonts w:ascii="Times New Roman" w:hAnsi="Times New Roman" w:eastAsia="Times New Roman" w:cs="Times New Roman"/>
                <w:sz w:val="28"/>
              </w:rPr>
              <w:t>ikki qatorli prizmatik/двурядный призматический реснитчатый</w:t>
            </w:r>
          </w:p>
        </w:tc>
      </w:tr>
    </w:tbl>
    <w:p w14:paraId="1D2B58E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2F337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3656CF5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3B4E86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7B1A4D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Nafas olish yoʼllarining epiteliysi:/Эпителий дыхательных путей:</w:t>
            </w:r>
          </w:p>
          <w:p w14:paraId="3EB08D39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541F1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4F6527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3DB11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955BC2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97C593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EC8745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Ko`p qatorli kiprikli/ многорядный реснитчатый</w:t>
            </w:r>
          </w:p>
        </w:tc>
      </w:tr>
      <w:tr w14:paraId="6EE13F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5FBB6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2B72B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296B6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Kop` qavatli yassi/ многослойный плоский</w:t>
            </w:r>
          </w:p>
        </w:tc>
      </w:tr>
      <w:tr w14:paraId="4260D0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3B072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38E986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FE893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 qavatli yassi/ однослойный плоский</w:t>
            </w:r>
          </w:p>
        </w:tc>
      </w:tr>
      <w:tr w14:paraId="65B676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CD138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362C0E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F569D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O`zgaruvchan/ переходный</w:t>
            </w:r>
          </w:p>
        </w:tc>
      </w:tr>
    </w:tbl>
    <w:p w14:paraId="2B007E1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5500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6E36559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1323F4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D7A691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O`rta kolibrli bronxlarda to`g`ay/Хрящ а бронхах среднего колибра</w:t>
            </w:r>
          </w:p>
          <w:p w14:paraId="42DFD1ED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7281E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93DE08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05717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94B05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5E723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B9D18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Orolcha shaklida/в форме хрящевого островка</w:t>
            </w:r>
          </w:p>
        </w:tc>
      </w:tr>
      <w:tr w14:paraId="25F944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7B05B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9779E9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B104A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Halqa shaklida/в виде кольца</w:t>
            </w:r>
          </w:p>
        </w:tc>
      </w:tr>
      <w:tr w14:paraId="5F3601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7C9B1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6406C2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69DD3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Plastinka shaklida/ в форме пластинки</w:t>
            </w:r>
          </w:p>
        </w:tc>
      </w:tr>
      <w:tr w14:paraId="707F3D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E6A4C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6544E4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D1FF2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Birlashmagan halqa shaklida/в виде полукольца</w:t>
            </w:r>
          </w:p>
        </w:tc>
      </w:tr>
    </w:tbl>
    <w:p w14:paraId="3B5A7BF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9D422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0D60F52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626998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147005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Alveolada gaz almashinuvi:/Газообмен в альвиолах:</w:t>
            </w:r>
          </w:p>
          <w:p w14:paraId="33C904C3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FD212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2EEFB1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CF3EB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23440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FDEC1C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170C23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Porsial bosim hisobiga/ за счёт порциального давления</w:t>
            </w:r>
          </w:p>
        </w:tc>
      </w:tr>
      <w:tr w14:paraId="186A4F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90DC5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2957BD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93480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Osmotic bosim hisobiga/ за счёт осмотического давления</w:t>
            </w:r>
          </w:p>
        </w:tc>
      </w:tr>
      <w:tr w14:paraId="2572EF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B94D5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7A893D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110A3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Onkotik bosim hisobiga/ за счёт онкотического давления</w:t>
            </w:r>
          </w:p>
        </w:tc>
      </w:tr>
      <w:tr w14:paraId="1AFC90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93D04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2AD56C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5ECBB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 bosim hisobiga/ за счёт артериального давления</w:t>
            </w:r>
          </w:p>
        </w:tc>
      </w:tr>
    </w:tbl>
    <w:p w14:paraId="25B1936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3F861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8D65BDB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24FAA3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094E8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Surfaktant qayerda sintezlanadi:/Где синтезируется сурфактант</w:t>
            </w:r>
          </w:p>
          <w:p w14:paraId="75F789FC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B2171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54C92A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538F5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35B062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22EE63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F1927A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alveolositlarda/ в альвеолоцитах 2 типа</w:t>
            </w:r>
          </w:p>
        </w:tc>
      </w:tr>
      <w:tr w14:paraId="090F84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305F5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0303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7B2D0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respirator epiteliositlarda,1-tip hujayralarda/ в респираторных эпителиоцитах, клетках 1 типа</w:t>
            </w:r>
          </w:p>
        </w:tc>
      </w:tr>
      <w:tr w14:paraId="0C9BFF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B3BE8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922E3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45829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Xoshiyali epiteliy hujayralarida/ в клетках каёмчатого эпителия</w:t>
            </w:r>
          </w:p>
        </w:tc>
      </w:tr>
      <w:tr w14:paraId="301BD0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ED0C7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50F4F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F1C53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Bronxiola epiteliysida/в эпителии бронхиол</w:t>
            </w:r>
          </w:p>
        </w:tc>
      </w:tr>
    </w:tbl>
    <w:p w14:paraId="3516A32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6863C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5E3F9CD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77B4C0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EDE76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Aeromgematik (qon-havo) to`sig`ining hosil bo`lishida ishtirok etadi/ Какие структуры образуют аэро-гематический барьер:</w:t>
            </w:r>
          </w:p>
          <w:p w14:paraId="0D45E674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278D3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6D6CA9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42978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C577A7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B04214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00F09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1-tip alveola epiteliysi/ эпителий альвеол 1ого типа</w:t>
            </w:r>
          </w:p>
        </w:tc>
      </w:tr>
      <w:tr w14:paraId="3ECE6A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36EB6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C5F69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EA7D3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Bronxlarning ko`p qatorli epiteliysi/многорядный эпителий бронхов</w:t>
            </w:r>
          </w:p>
        </w:tc>
      </w:tr>
      <w:tr w14:paraId="0F9FCB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BCBC3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FBE19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C2D26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alveola epiteliysi/ эпителий альвеол 2ого типа</w:t>
            </w:r>
          </w:p>
        </w:tc>
      </w:tr>
      <w:tr w14:paraId="4EED0B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AB53A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535E60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9DF1C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Qadaxsimon hujayralar/бакаловидные клетки</w:t>
            </w:r>
          </w:p>
        </w:tc>
      </w:tr>
    </w:tbl>
    <w:p w14:paraId="4DA39D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48C1A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D348FC3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7DFB30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3A9D816">
            <w:r>
              <w:rPr>
                <w:rFonts w:ascii="Times New Roman" w:hAnsi="Times New Roman" w:eastAsia="Times New Roman" w:cs="Times New Roman"/>
                <w:sz w:val="28"/>
              </w:rPr>
              <w:t>Golokrin bezlarining tuzilishi/Строение голокриновых желез:</w:t>
            </w:r>
          </w:p>
        </w:tc>
      </w:tr>
      <w:tr w14:paraId="216887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C02B2A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3D227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F39F37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B41FB6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41B4CF">
            <w:r>
              <w:rPr>
                <w:rFonts w:ascii="Times New Roman" w:hAnsi="Times New Roman" w:eastAsia="Times New Roman" w:cs="Times New Roman"/>
                <w:sz w:val="28"/>
              </w:rPr>
              <w:t>oddiy naysimon/простая трубчатая</w:t>
            </w:r>
          </w:p>
        </w:tc>
      </w:tr>
      <w:tr w14:paraId="604249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E3436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49FEFE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BA762BF">
            <w:r>
              <w:rPr>
                <w:rFonts w:ascii="Times New Roman" w:hAnsi="Times New Roman" w:eastAsia="Times New Roman" w:cs="Times New Roman"/>
                <w:sz w:val="28"/>
              </w:rPr>
              <w:t>oddiy alveolyar/простая альвеолярная</w:t>
            </w:r>
          </w:p>
        </w:tc>
      </w:tr>
      <w:tr w14:paraId="164E4A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32571A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5A06D5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33A1FA">
            <w:r>
              <w:rPr>
                <w:rFonts w:ascii="Times New Roman" w:hAnsi="Times New Roman" w:eastAsia="Times New Roman" w:cs="Times New Roman"/>
                <w:sz w:val="28"/>
              </w:rPr>
              <w:t>oddiy alveolyar-naysimon/простая альвеолярно-трубчатая</w:t>
            </w:r>
          </w:p>
        </w:tc>
      </w:tr>
      <w:tr w14:paraId="1D915E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3EC38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646D1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6BF062">
            <w:r>
              <w:rPr>
                <w:rFonts w:ascii="Times New Roman" w:hAnsi="Times New Roman" w:eastAsia="Times New Roman" w:cs="Times New Roman"/>
                <w:sz w:val="28"/>
              </w:rPr>
              <w:t>murakkab alveolyar/сложная альвеолярная</w:t>
            </w:r>
          </w:p>
        </w:tc>
      </w:tr>
    </w:tbl>
    <w:p w14:paraId="5C98EBF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71541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A94EE5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369751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989ABC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 qaysi nerv oxirlarini tutmaydi / Каких нервных окончаний нет в коже :</w:t>
            </w:r>
          </w:p>
        </w:tc>
      </w:tr>
      <w:tr w14:paraId="009C7D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7B0947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F07BC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0E3A3B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43CD4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5F0836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hid bilish /обоятельных</w:t>
            </w:r>
          </w:p>
        </w:tc>
      </w:tr>
      <w:tr w14:paraId="2BAF62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25D87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080404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51E2FC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taktil /тактильных</w:t>
            </w:r>
          </w:p>
        </w:tc>
      </w:tr>
      <w:tr w14:paraId="2C6F5C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DB43D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A91E7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8ADB52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harorat /температурных</w:t>
            </w:r>
          </w:p>
        </w:tc>
      </w:tr>
      <w:tr w14:paraId="5109F0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DAE5F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C085CE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22C503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4"/>
              </w:rPr>
              <w:t>ogʼriq /болевых</w:t>
            </w:r>
          </w:p>
        </w:tc>
      </w:tr>
    </w:tbl>
    <w:p w14:paraId="3DEA6DF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91896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E5CA670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4F07C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B33F5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Terining bezlari, bu (to`liq javobni toping):/Железы кожи-это:(найдите наиболее полный ответ)</w:t>
            </w:r>
          </w:p>
        </w:tc>
      </w:tr>
      <w:tr w14:paraId="6B1B79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518C7A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F926D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819975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E20877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043619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sut bezlari va jinsiy bezlar /молочные и половые</w:t>
            </w:r>
          </w:p>
          <w:p w14:paraId="01895B98">
            <w:pPr>
              <w:widowControl/>
              <w:spacing w:after="165" w:line="254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2E4DE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3EAE99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1832F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7ADB95">
            <w:pPr>
              <w:widowControl/>
              <w:spacing w:after="165" w:line="254" w:lineRule="auto"/>
            </w:pPr>
            <w:r>
              <w:rPr>
                <w:rFonts w:ascii="Calibri" w:hAnsi="Calibri" w:eastAsia="Calibri" w:cs="Calibri"/>
                <w:sz w:val="24"/>
              </w:rPr>
              <w:t>jinsiy bezlar va ter bezlari /половые и потовые</w:t>
            </w:r>
          </w:p>
          <w:p w14:paraId="21B03BA6">
            <w:pPr>
              <w:widowControl/>
              <w:spacing w:after="165" w:line="254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194A8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1B107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C11CAF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A69933">
            <w:pPr>
              <w:widowControl/>
              <w:spacing w:after="165" w:line="254" w:lineRule="auto"/>
            </w:pPr>
            <w:r>
              <w:rPr>
                <w:rFonts w:ascii="Calibri" w:hAnsi="Calibri" w:eastAsia="Calibri" w:cs="Calibri"/>
                <w:sz w:val="24"/>
              </w:rPr>
              <w:t>sut, yog va ter bezlari /молочные, сальные и потовые</w:t>
            </w:r>
          </w:p>
        </w:tc>
      </w:tr>
      <w:tr w14:paraId="5C8441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B540C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D4044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A7143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sut bezlari /молочные </w:t>
            </w:r>
          </w:p>
        </w:tc>
      </w:tr>
    </w:tbl>
    <w:p w14:paraId="2AA2DB95"/>
    <w:p w14:paraId="6FC54AEA">
      <w:pPr>
        <w:jc w:val="center"/>
      </w:pPr>
      <w:r>
        <w:rPr>
          <w:color w:val="808080"/>
        </w:rPr>
        <w:t>MyTestXPro</w:t>
      </w:r>
    </w:p>
    <w:p w14:paraId="05696D8F">
      <w:pPr>
        <w:jc w:val="center"/>
      </w:pPr>
      <w:r>
        <w:rPr>
          <w:color w:val="808080"/>
        </w:rPr>
        <w:t>НЕЗАРЕГИСТРИРОВАННАЯ ВЕРСИЯ</w:t>
      </w:r>
    </w:p>
    <w:p w14:paraId="4D4DC048">
      <w:pPr>
        <w:jc w:val="center"/>
      </w:pPr>
      <w:r>
        <w:rPr>
          <w:color w:val="808080"/>
        </w:rPr>
        <w:t>http://mytestx.pro</w:t>
      </w:r>
    </w:p>
    <w:p w14:paraId="0B8627BC">
      <w:pPr>
        <w:jc w:val="center"/>
      </w:pPr>
      <w:r>
        <w:rPr>
          <w:color w:val="808080"/>
        </w:rPr>
        <w:t>MyTestXPro</w:t>
      </w:r>
    </w:p>
    <w:p w14:paraId="7D27086A">
      <w:pPr>
        <w:jc w:val="center"/>
      </w:pPr>
      <w:r>
        <w:rPr>
          <w:color w:val="808080"/>
        </w:rPr>
        <w:t>НЕЗАРЕГИСТРИРОВАННАЯ ВЕРСИЯ</w:t>
      </w:r>
    </w:p>
    <w:p w14:paraId="2DEDE9DE">
      <w:pPr>
        <w:jc w:val="center"/>
      </w:pPr>
      <w:r>
        <w:rPr>
          <w:color w:val="808080"/>
        </w:rPr>
        <w:t>http://mytestx.pro</w:t>
      </w:r>
    </w:p>
    <w:p w14:paraId="7921AE58"/>
    <w:p w14:paraId="1AB9007E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3628A18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BA4E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6BE09E0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558E62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8C75AE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Oksidlanib melanin hosil qiladigan aminokislota/Аминокислота при окислении которой образуется меланин</w:t>
            </w:r>
          </w:p>
        </w:tc>
      </w:tr>
      <w:tr w14:paraId="29FE23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F88FE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DAE13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D65297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35F967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750C22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tirozin/тирозин</w:t>
            </w:r>
          </w:p>
        </w:tc>
      </w:tr>
      <w:tr w14:paraId="0A002E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19E69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6C4B9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07B1E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gistidin/гистидин</w:t>
            </w:r>
          </w:p>
        </w:tc>
      </w:tr>
      <w:tr w14:paraId="0CA2AD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14268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EA9B9D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E60E2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sestein/цистеин</w:t>
            </w:r>
          </w:p>
        </w:tc>
      </w:tr>
      <w:tr w14:paraId="74D51D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9D78B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4A51DE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C27AE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triptofan/триптофан</w:t>
            </w:r>
          </w:p>
        </w:tc>
      </w:tr>
    </w:tbl>
    <w:p w14:paraId="74AA592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2167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37AA502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389670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C61A5C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Keratinotsitlar uchun kambiyal hujayralar epidermisning qaysi qatlamida joylashgan?/ В каком слое эпидермиса расположены камбиальные клетки для кератиноцитов?</w:t>
            </w:r>
          </w:p>
        </w:tc>
      </w:tr>
      <w:tr w14:paraId="43BAE71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4A13C2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6C14F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E32115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291A06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BF5843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bazal/базальный</w:t>
            </w:r>
          </w:p>
        </w:tc>
      </w:tr>
      <w:tr w14:paraId="1FA0F8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7B08D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E5B812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FA6F0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yaltiroq/блестящий</w:t>
            </w:r>
          </w:p>
        </w:tc>
      </w:tr>
      <w:tr w14:paraId="29DA16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F78B3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CF7E8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4F863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donodor/зернистый</w:t>
            </w:r>
          </w:p>
        </w:tc>
      </w:tr>
      <w:tr w14:paraId="11D46D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AA480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90D09A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0E59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muguz /роговой</w:t>
            </w:r>
          </w:p>
        </w:tc>
      </w:tr>
    </w:tbl>
    <w:p w14:paraId="136BC78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B9D0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120CDB5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5CA080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95FDE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oziqlanish manbai  /Источник питания волос</w:t>
            </w:r>
          </w:p>
        </w:tc>
      </w:tr>
      <w:tr w14:paraId="1A5BE8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23D267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59D8D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E27474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4AA796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EA47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sorg'ichi/сосочек волоса</w:t>
            </w:r>
          </w:p>
        </w:tc>
      </w:tr>
      <w:tr w14:paraId="188D10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99457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D3764A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A126C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tashqi epetilial qin/наружная эпителиальное влагалище</w:t>
            </w:r>
          </w:p>
        </w:tc>
      </w:tr>
      <w:tr w14:paraId="34F7BA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40A05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F3BEC0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6F957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sumkasi /волосяная сумка</w:t>
            </w:r>
          </w:p>
        </w:tc>
      </w:tr>
      <w:tr w14:paraId="775F12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08110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679E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F99C7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soch xaltasi/волосяной  мешочек</w:t>
            </w:r>
          </w:p>
        </w:tc>
      </w:tr>
    </w:tbl>
    <w:p w14:paraId="5EC7A7C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CE9D8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9A7EB44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84F05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4AEC7C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Ter mu`g`uzlanishining birinchi bosqichida hujayralar ichida nima to`planadi/Признаком начинающегося ороговевания кожи является накопление в клетках:</w:t>
            </w:r>
          </w:p>
        </w:tc>
      </w:tr>
      <w:tr w14:paraId="04B8E8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D3FB58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9B2D9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F9EA64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63E612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0CE679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keratosomalar/кератосомы</w:t>
            </w:r>
          </w:p>
        </w:tc>
      </w:tr>
      <w:tr w14:paraId="0C6368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20DAD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F7B5F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A45A3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keratin fibrillalar/кератиновых фибрилл</w:t>
            </w:r>
          </w:p>
        </w:tc>
      </w:tr>
      <w:tr w14:paraId="3A9989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BD552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F60F38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37C0D8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keratogialin donachalar/гранул кератогиалина</w:t>
            </w:r>
          </w:p>
        </w:tc>
      </w:tr>
      <w:tr w14:paraId="377DDC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53C8E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0BEB7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B05D0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tonofibrillalar/тонофибрилл</w:t>
            </w:r>
          </w:p>
        </w:tc>
      </w:tr>
    </w:tbl>
    <w:p w14:paraId="6140211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D62B4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858BA4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7D4545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167A91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Epiderma ichi makrofaglari  (Langergans hujayralari) joylashadi /Внутриэпидермальные макрофаги (клетки Лангерганса) находятся в слоях эпидермиса кожи:</w:t>
            </w:r>
          </w:p>
          <w:p w14:paraId="7A6EFC3B">
            <w:pPr>
              <w:widowControl/>
              <w:ind w:left="960" w:hanging="120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14:paraId="759CA3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E177F6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DA35E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1248B5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81279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46994C">
            <w:pPr>
              <w:widowControl/>
              <w:ind w:left="144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muguz/в роговом</w:t>
            </w:r>
          </w:p>
        </w:tc>
      </w:tr>
      <w:tr w14:paraId="463115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64A2E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115A6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004F3C">
            <w:r>
              <w:rPr>
                <w:rFonts w:ascii="Times New Roman" w:hAnsi="Times New Roman" w:eastAsia="Times New Roman" w:cs="Times New Roman"/>
                <w:sz w:val="28"/>
              </w:rPr>
              <w:t>yaltiroq/ в блестящем</w:t>
            </w:r>
          </w:p>
        </w:tc>
      </w:tr>
      <w:tr w14:paraId="68220F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212E4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89335C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9B7DB8">
            <w:r>
              <w:rPr>
                <w:rFonts w:ascii="Times New Roman" w:hAnsi="Times New Roman" w:eastAsia="Times New Roman" w:cs="Times New Roman"/>
                <w:sz w:val="28"/>
              </w:rPr>
              <w:t>donador, tikanaksimon/в зернистом, шиповатом</w:t>
            </w:r>
          </w:p>
        </w:tc>
      </w:tr>
      <w:tr w14:paraId="02BA45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24A7D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8F9CD8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407F55">
            <w:r>
              <w:rPr>
                <w:rFonts w:ascii="Times New Roman" w:hAnsi="Times New Roman" w:eastAsia="Times New Roman" w:cs="Times New Roman"/>
                <w:sz w:val="28"/>
              </w:rPr>
              <w:t>tikanaksimon, bazal/в шиповатом, базальном</w:t>
            </w:r>
          </w:p>
        </w:tc>
      </w:tr>
    </w:tbl>
    <w:p w14:paraId="7247661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A0105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40D401D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06F927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87114AD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Merkel hujayralarining vazifasi/Функция клеток Меркеля в коже:</w:t>
            </w:r>
          </w:p>
        </w:tc>
      </w:tr>
      <w:tr w14:paraId="2F824F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E50392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E1639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6A932C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AEA841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5F177A">
            <w:r>
              <w:rPr>
                <w:rFonts w:ascii="Times New Roman" w:hAnsi="Times New Roman" w:eastAsia="Times New Roman" w:cs="Times New Roman"/>
                <w:sz w:val="28"/>
              </w:rPr>
              <w:t>kambial/камбиальная</w:t>
            </w:r>
          </w:p>
        </w:tc>
      </w:tr>
      <w:tr w14:paraId="6787B5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6B6BC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1FBA5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141DF6">
            <w:r>
              <w:rPr>
                <w:rFonts w:ascii="Times New Roman" w:hAnsi="Times New Roman" w:eastAsia="Times New Roman" w:cs="Times New Roman"/>
                <w:sz w:val="28"/>
              </w:rPr>
              <w:t>sekretor/секреторная</w:t>
            </w:r>
          </w:p>
        </w:tc>
      </w:tr>
      <w:tr w14:paraId="4F07AF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A304B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8F7FA0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813D202">
            <w:r>
              <w:rPr>
                <w:rFonts w:ascii="Times New Roman" w:hAnsi="Times New Roman" w:eastAsia="Times New Roman" w:cs="Times New Roman"/>
                <w:sz w:val="28"/>
              </w:rPr>
              <w:t>makrofagal/макрофагальная</w:t>
            </w:r>
          </w:p>
        </w:tc>
      </w:tr>
      <w:tr w14:paraId="14E704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47337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E6F7B1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D2192B">
            <w:r>
              <w:rPr>
                <w:rFonts w:ascii="Times New Roman" w:hAnsi="Times New Roman" w:eastAsia="Times New Roman" w:cs="Times New Roman"/>
                <w:sz w:val="28"/>
              </w:rPr>
              <w:t>sezuvchi epiteliositlar/осязательные эпителиоциты</w:t>
            </w:r>
          </w:p>
        </w:tc>
      </w:tr>
    </w:tbl>
    <w:p w14:paraId="1BEDB19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C80FF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2EA0D5F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112F72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7F10F3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Ter bezlari tuzilishi boʼyicha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:/</w:t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Потовые железы по строению явлются:</w:t>
            </w:r>
          </w:p>
        </w:tc>
      </w:tr>
      <w:tr w14:paraId="3073E0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4A5CDE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C62E7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4DE434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DB5D9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EE5792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Oddiy naysimon bez /простые трубчатые </w:t>
            </w:r>
          </w:p>
        </w:tc>
      </w:tr>
      <w:tr w14:paraId="1B2D94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BAAB3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21340D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EB921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 xml:space="preserve">Oddiy alveolar bez /простые альвеолярные </w:t>
            </w:r>
            <w:r>
              <w:rPr>
                <w:rFonts w:ascii="Calibri" w:hAnsi="Calibri" w:eastAsia="Calibri" w:cs="Calibri"/>
                <w:sz w:val="24"/>
              </w:rPr>
              <w:tab/>
            </w:r>
          </w:p>
        </w:tc>
      </w:tr>
      <w:tr w14:paraId="5EE961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02B5D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BB347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B2F770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Murakkab tarmoqlangan naysimon bez /сложные разветвлённые трубчатые</w:t>
            </w:r>
          </w:p>
        </w:tc>
      </w:tr>
      <w:tr w14:paraId="4F3471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7F361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FB55D8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19320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4"/>
              </w:rPr>
              <w:t>Murakkab tarmoqlangan alveolar bez/сложные разветвлённые альвеолярные</w:t>
            </w:r>
          </w:p>
        </w:tc>
      </w:tr>
    </w:tbl>
    <w:p w14:paraId="6B7D5C8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A48B6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0B58C632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37DE18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02CA252">
            <w:pPr>
              <w:widowControl/>
              <w:ind w:left="960" w:hanging="120"/>
            </w:pPr>
            <w:r>
              <w:rPr>
                <w:rFonts w:ascii="Times New Roman" w:hAnsi="Times New Roman" w:eastAsia="Times New Roman" w:cs="Times New Roman"/>
                <w:sz w:val="24"/>
              </w:rPr>
              <w:t>Terminal bronxiolaning epiteliysi/Эпителий в терминальной бронхиоле:</w:t>
            </w:r>
          </w:p>
          <w:p w14:paraId="04F047CD">
            <w:pPr>
              <w:widowControl/>
              <w:ind w:left="960" w:hanging="120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  <w:tr w14:paraId="1116BF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604689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69D34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C38FC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BCF1E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593021">
            <w:r>
              <w:rPr>
                <w:rFonts w:ascii="Times New Roman" w:hAnsi="Times New Roman" w:eastAsia="Times New Roman" w:cs="Times New Roman"/>
                <w:sz w:val="28"/>
              </w:rPr>
              <w:t>ko'p qatorli prizmatik hilpillovchi epiteliy/многорядный призматический мерцательный</w:t>
            </w:r>
          </w:p>
        </w:tc>
      </w:tr>
      <w:tr w14:paraId="78D937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B45DA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DB9D6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A7E900">
            <w:r>
              <w:rPr>
                <w:rFonts w:ascii="Times New Roman" w:hAnsi="Times New Roman" w:eastAsia="Times New Roman" w:cs="Times New Roman"/>
                <w:sz w:val="28"/>
              </w:rPr>
              <w:t xml:space="preserve">ko'p qavatli prizmatik hilpillovchi epiteliy/многослойный призматический реснитчатый </w:t>
            </w:r>
          </w:p>
        </w:tc>
      </w:tr>
      <w:tr w14:paraId="57E8B4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BB0D9F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1F63FA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8BD3C61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bir qavatli kubsimon/однослойный кубический</w:t>
            </w:r>
          </w:p>
        </w:tc>
      </w:tr>
      <w:tr w14:paraId="068A22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4E9B3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F706CF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C77AB4">
            <w:r>
              <w:rPr>
                <w:rFonts w:ascii="Times New Roman" w:hAnsi="Times New Roman" w:eastAsia="Times New Roman" w:cs="Times New Roman"/>
                <w:sz w:val="28"/>
              </w:rPr>
              <w:t>ikki qatorli prizmatik/двурядный призматический реснитчатый</w:t>
            </w:r>
          </w:p>
        </w:tc>
      </w:tr>
    </w:tbl>
    <w:p w14:paraId="227DC4B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D5C13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9AD7468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4E3BEC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0D3E39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Nafas olish yoʼllarining epiteliysi:/Эпителий дыхательных путей:</w:t>
            </w:r>
          </w:p>
          <w:p w14:paraId="61A1FAEC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C5F0A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1694B6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6047A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262CD6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1B7D68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1BEBF4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Ko`p qatorli kiprikli/ многорядный реснитчатый</w:t>
            </w:r>
          </w:p>
        </w:tc>
      </w:tr>
      <w:tr w14:paraId="54C47B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CFFF4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A342BC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2EE5B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Kop` qavatli yassi/ многослойный плоский</w:t>
            </w:r>
          </w:p>
        </w:tc>
      </w:tr>
      <w:tr w14:paraId="5B0C5B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F5F46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67FA9A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5BB15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 qavatli yassi/ однослойный плоский</w:t>
            </w:r>
          </w:p>
        </w:tc>
      </w:tr>
      <w:tr w14:paraId="130C31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9D113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CC4AC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EA6BE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O`zgaruvchan/ переходный</w:t>
            </w:r>
          </w:p>
        </w:tc>
      </w:tr>
    </w:tbl>
    <w:p w14:paraId="21927C9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05B33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C9AEE9B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0E2275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15C44E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O`rta kolibrli bronxlarda to`g`ay/Хрящ а бронхах среднего колибра</w:t>
            </w:r>
          </w:p>
          <w:p w14:paraId="34722503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7689F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D8F3F7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487C6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645134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ABD719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D13AD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Orolcha shaklida/в форме хрящевого островка</w:t>
            </w:r>
          </w:p>
        </w:tc>
      </w:tr>
      <w:tr w14:paraId="7ABF79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E8DE5E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48A382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275E5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Halqa shaklida/в виде кольца</w:t>
            </w:r>
          </w:p>
        </w:tc>
      </w:tr>
      <w:tr w14:paraId="431258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CBE1E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A11F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CBCD7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Plastinka shaklida/ в форме пластинки</w:t>
            </w:r>
          </w:p>
        </w:tc>
      </w:tr>
      <w:tr w14:paraId="201C94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BAB4F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74F89A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85EA4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Birlashmagan halqa shaklida/в виде полукольца</w:t>
            </w:r>
          </w:p>
        </w:tc>
      </w:tr>
    </w:tbl>
    <w:p w14:paraId="6F97D0A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E074C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6B309AD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4BE80E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6A8585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Alveolada gaz almashinuvi:/Газообмен в альвиолах:</w:t>
            </w:r>
          </w:p>
          <w:p w14:paraId="4DB7759F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144DA6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AC6F07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E0F7C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B3C908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B904B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C9009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Porsial bosim hisobiga/ за счёт порциального давления</w:t>
            </w:r>
          </w:p>
        </w:tc>
      </w:tr>
      <w:tr w14:paraId="144F4D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E2826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E90EFF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3C178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Osmotic bosim hisobiga/ за счёт осмотического давления</w:t>
            </w:r>
          </w:p>
        </w:tc>
      </w:tr>
      <w:tr w14:paraId="299D30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E140C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2BC72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ED8E1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Onkotik bosim hisobiga/ за счёт онкотического давления</w:t>
            </w:r>
          </w:p>
        </w:tc>
      </w:tr>
      <w:tr w14:paraId="7E46BF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6D594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1418C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917EEA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 bosim hisobiga/ за счёт артериального давления</w:t>
            </w:r>
          </w:p>
        </w:tc>
      </w:tr>
    </w:tbl>
    <w:p w14:paraId="3A30B86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31B85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B5B942D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77EC10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B585F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Surfaktant qayerda sintezlanadi:/Где синтезируется сурфактант</w:t>
            </w:r>
          </w:p>
          <w:p w14:paraId="02D7B33F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C9C01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E3B2C2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8FED3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D0C36C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128A14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CE1D01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alveolositlarda/ в альвеолоцитах 2 типа</w:t>
            </w:r>
          </w:p>
        </w:tc>
      </w:tr>
      <w:tr w14:paraId="3140CD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1A368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06938B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34FAC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respirator epiteliositlarda,1-tip hujayralarda/ в респираторных эпителиоцитах, клетках 1 типа</w:t>
            </w:r>
          </w:p>
        </w:tc>
      </w:tr>
      <w:tr w14:paraId="7D0E3E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B48AE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FA178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6C5A2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Xoshiyali epiteliy hujayralarida/ в клетках каёмчатого эпителия</w:t>
            </w:r>
          </w:p>
        </w:tc>
      </w:tr>
      <w:tr w14:paraId="0E8CB1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F7148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51159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587B2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Bronxiola epiteliysida/в эпителии бронхиол</w:t>
            </w:r>
          </w:p>
        </w:tc>
      </w:tr>
    </w:tbl>
    <w:p w14:paraId="05D270D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08FBF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AAFFFA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2CDD05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F218B3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Aeromgematik (qon-havo) to`sig`ining hosil bo`lishida ishtirok etadi/ Какие структуры образуют аэро-гематический барьер:</w:t>
            </w:r>
          </w:p>
          <w:p w14:paraId="235C17A1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E66C89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B0A731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FFDE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1BDA46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27E0E1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B98215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1-tip alveola epiteliysi/ эпителий альвеол 1ого типа</w:t>
            </w:r>
          </w:p>
        </w:tc>
      </w:tr>
      <w:tr w14:paraId="5737D2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0B55C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C8EE6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89366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Bronxlarning ko`p qatorli epiteliysi/многорядный эпителий бронхов</w:t>
            </w:r>
          </w:p>
        </w:tc>
      </w:tr>
      <w:tr w14:paraId="0D1936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94EB1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B7F11F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00ED6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2-tip alveola epiteliysi/ эпителий альвеол 2ого типа</w:t>
            </w:r>
          </w:p>
        </w:tc>
      </w:tr>
      <w:tr w14:paraId="053D5C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06ACF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310A4C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AAA55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Qadaxsimon hujayralar/бакаловидные клетки</w:t>
            </w:r>
          </w:p>
        </w:tc>
      </w:tr>
    </w:tbl>
    <w:p w14:paraId="340FADB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E42E2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F2D5491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7ED4AA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6BBFE5C">
            <w:pPr>
              <w:widowControl/>
              <w:numPr>
                <w:ilvl w:val="0"/>
                <w:numId w:val="1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kYukrak klapanlarini xosil bulishida ............ katnashadi./В формировании клапанов сердца ............ участвует</w:t>
            </w:r>
          </w:p>
          <w:p w14:paraId="051BD7F2">
            <w:pPr>
              <w:widowControl/>
              <w:numPr>
                <w:ilvl w:val="0"/>
                <w:numId w:val="1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98569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F7F8EEF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056E5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A9B3CD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1A444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BF2380A">
            <w:pPr>
              <w:widowControl/>
              <w:spacing w:after="165" w:line="256" w:lineRule="auto"/>
              <w:ind w:left="-735" w:hanging="360"/>
            </w:pPr>
            <w:r>
              <w:rPr>
                <w:rFonts w:ascii="Calibri" w:hAnsi="Calibri" w:eastAsia="Calibri" w:cs="Calibri"/>
                <w:sz w:val="22"/>
              </w:rPr>
              <w:t xml:space="preserve">              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 Yurak klapanlarini xosil bulishida ............ katnashadi.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1051D4BE">
            <w:pPr>
              <w:widowControl/>
              <w:numPr>
                <w:ilvl w:val="0"/>
                <w:numId w:val="2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  <w:p w14:paraId="4C9F9D61">
            <w:pPr>
              <w:widowControl/>
              <w:numPr>
                <w:ilvl w:val="0"/>
                <w:numId w:val="3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  <w:p w14:paraId="3718BF77">
            <w:pPr>
              <w:widowControl/>
              <w:numPr>
                <w:ilvl w:val="0"/>
                <w:numId w:val="4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5F365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4BF1A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2A1DF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1467B2">
            <w:pPr>
              <w:widowControl/>
              <w:spacing w:after="165" w:line="256" w:lineRule="auto"/>
              <w:ind w:left="-735" w:hanging="36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endoteliy kavati/ эндотелиальный слой</w:t>
            </w:r>
          </w:p>
          <w:p w14:paraId="550D4684">
            <w:pPr>
              <w:widowControl/>
              <w:numPr>
                <w:ilvl w:val="0"/>
                <w:numId w:val="5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  <w:p w14:paraId="5003D62B">
            <w:pPr>
              <w:widowControl/>
              <w:numPr>
                <w:ilvl w:val="0"/>
                <w:numId w:val="6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161E9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B654E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A957D8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4A5275">
            <w:pPr>
              <w:widowControl/>
              <w:numPr>
                <w:ilvl w:val="0"/>
                <w:numId w:val="7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endoteliy va endoteliy osti kavatlari/  эндотелий и эндотелиальные подслои</w:t>
            </w:r>
          </w:p>
          <w:p w14:paraId="10DA5F1A">
            <w:pPr>
              <w:widowControl/>
              <w:numPr>
                <w:ilvl w:val="0"/>
                <w:numId w:val="7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  <w:p w14:paraId="374297FD">
            <w:pPr>
              <w:widowControl/>
              <w:numPr>
                <w:ilvl w:val="0"/>
                <w:numId w:val="8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CD890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35919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90E39C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B18FBF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endoteliy bilan koplangan zich tolali biriktiruvchi tukima/ плотная волокнистая соединительная ткань, покрытая эндотелием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2DF11B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675FE6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A9A0A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7D6E80">
            <w:pPr>
              <w:widowControl/>
              <w:spacing w:after="165" w:line="256" w:lineRule="auto"/>
              <w:ind w:left="-735" w:hanging="360"/>
            </w:pPr>
            <w:r>
              <w:rPr>
                <w:rFonts w:ascii="Calibri" w:hAnsi="Calibri" w:eastAsia="Calibri" w:cs="Calibri"/>
                <w:sz w:val="22"/>
              </w:rPr>
              <w:t xml:space="preserve">ubdoteliy  </w:t>
            </w:r>
          </w:p>
        </w:tc>
      </w:tr>
    </w:tbl>
    <w:p w14:paraId="76EF969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2D56B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3877211E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498024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B426F48">
            <w:pPr>
              <w:widowControl/>
              <w:numPr>
                <w:ilvl w:val="0"/>
                <w:numId w:val="9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Venulalarni qanday xillari farqlanadi./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какие виды венул различают </w:t>
            </w:r>
          </w:p>
          <w:p w14:paraId="23A69479">
            <w:pPr>
              <w:widowControl/>
              <w:numPr>
                <w:ilvl w:val="0"/>
                <w:numId w:val="9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</w:t>
            </w:r>
          </w:p>
        </w:tc>
      </w:tr>
      <w:tr w14:paraId="441A47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67799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84AAE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DDA673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813ACD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63E266">
            <w:pPr>
              <w:widowControl/>
              <w:numPr>
                <w:ilvl w:val="0"/>
                <w:numId w:val="10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muskulli va muskulsiz/мышечные и немышечные</w:t>
            </w:r>
          </w:p>
          <w:p w14:paraId="5A560D97">
            <w:pPr>
              <w:widowControl/>
              <w:numPr>
                <w:ilvl w:val="0"/>
                <w:numId w:val="10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085CD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74E32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97C5A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586D52">
            <w:pPr>
              <w:widowControl/>
              <w:numPr>
                <w:ilvl w:val="0"/>
                <w:numId w:val="11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prekapillyar va postkapillyar/ прекапиллярный и посткапиллярный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8E0DB6B">
            <w:pPr>
              <w:widowControl/>
              <w:numPr>
                <w:ilvl w:val="0"/>
                <w:numId w:val="11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4063F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1563A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5A10F9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150CDD1">
            <w:pPr>
              <w:widowControl/>
              <w:numPr>
                <w:ilvl w:val="0"/>
                <w:numId w:val="12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postkapillyar, yig‘uvchi va muskulli / посткапиллярные, собирающие и мышечные</w:t>
            </w:r>
          </w:p>
          <w:p w14:paraId="3A497CFD">
            <w:pPr>
              <w:widowControl/>
              <w:numPr>
                <w:ilvl w:val="0"/>
                <w:numId w:val="12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905CE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457AB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154974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8C238B">
            <w:pPr>
              <w:widowControl/>
              <w:numPr>
                <w:ilvl w:val="0"/>
                <w:numId w:val="13"/>
              </w:numPr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kapillyarlar va venulalar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капилляры и венулы</w:t>
            </w:r>
          </w:p>
          <w:p w14:paraId="07098B77">
            <w:pPr>
              <w:widowControl/>
              <w:numPr>
                <w:ilvl w:val="0"/>
                <w:numId w:val="13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F6E20F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F2DEC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AE28319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14BD26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EED58B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Arteriolo-venulyar anastamozlar bulinadi./ Артериоленулярные анастомозы подразделяются.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154C1B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565B08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4A167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AC90E3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52C519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7AAD1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  xakikiy AVA – shuntlar va atipik (yarim shuntlar)/истинные АВА – шунты и атипичные (полу-шунты)</w:t>
            </w:r>
          </w:p>
          <w:p w14:paraId="5A17B97C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BD652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E67BA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42F94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CA2F60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kalta va uzun AVA/ короткие и длинные.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6D9B58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69944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CDC72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6F7ECC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arteriola va venullalar/артериолы и венулы</w:t>
            </w:r>
          </w:p>
          <w:p w14:paraId="638F33C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96FD0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F62A6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D90D8F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973E4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arteriola va kapillyar/ артериола и капилляр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7864DA3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54F645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59BE0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2D0E56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244CBE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9BD2DA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Tipik AVA kanday qon okadi. / В типичной АВА течет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какая кровь</w:t>
            </w:r>
          </w:p>
          <w:p w14:paraId="64EB929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4CC51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BFE67D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4BBCC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0C4C9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A3060B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62E5C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aralash  (arterial va venoz)/ смешанныая (артериальная и венозная)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0A9EB1C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785E4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AF7A5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6AAC7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8B455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venoz/венозная</w:t>
            </w:r>
          </w:p>
          <w:p w14:paraId="33A7AEB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DCBB8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F7B96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32E6CF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A6396A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arterial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артериальная</w:t>
            </w:r>
          </w:p>
        </w:tc>
      </w:tr>
      <w:tr w14:paraId="249DD1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A02A9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E118F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4D071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qon okmaydi/ кровь не течет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0244258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18B234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841CC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D1CA887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4329C8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B5E9273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Venani devorini tuzilishi uchun xos emas: /Не характерно для строения венозной стенки:</w:t>
            </w:r>
          </w:p>
          <w:p w14:paraId="6A50FAA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E6839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902F641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0BE95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AE5CE9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731E18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26DA8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venani devori yupka buladi/стенка вены тонкая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77251D8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CBC38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A7385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BF1A2F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C97B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venani devorida klapanlar mavjud/в стенке вены имеются клапаны</w:t>
            </w:r>
          </w:p>
          <w:p w14:paraId="3BC18F1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D5595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E975A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3AA508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322C7F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ichki va tashki elastik membranalarni tutadi /удерживает внутренние и внешние эластические мембраны мембраны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8ED378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E335B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4B8BA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1DCF4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FE88E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vena devorida elastik membranalar bulmaydi /стенка вены не имеет эластичных мембран</w:t>
            </w:r>
          </w:p>
        </w:tc>
      </w:tr>
      <w:tr w14:paraId="4D51F2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DC95C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D8CF85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C1E10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venani devorini barcha pardalarida sillik muskul tolalari uchrashi mumkin./ гладкомышечные волокна могут встречаться во всех отделах стенки вены</w:t>
            </w:r>
          </w:p>
          <w:p w14:paraId="0592243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35AD2F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70AF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6774E855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774B2C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FA49ED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Tipik kardiomiositlarni uzaro   tutashishi uchun xos emas:  / Не типично для типичного кардиомиоцитарного переплетения</w:t>
            </w:r>
          </w:p>
        </w:tc>
      </w:tr>
      <w:tr w14:paraId="229971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F3E196D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1AEA6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E588C3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42FD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A7907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zich tutashish usuli orqali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методом плотного сцепления</w:t>
            </w:r>
          </w:p>
          <w:p w14:paraId="1A7CE0A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BA969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64C18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D92CF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AFE18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faqat interdigitasiya yuli bilan / только путем интердигитации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3BB6041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AE96E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01B65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C72D20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32C71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faqat desmosoma orqali/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только через десмосому</w:t>
            </w:r>
          </w:p>
          <w:p w14:paraId="5632C2D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0BDF0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B04F0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0E286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BC3F9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oralik plastinkalar (disklar) orqali 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через промежуточные пластины (диски)</w:t>
            </w:r>
          </w:p>
        </w:tc>
      </w:tr>
      <w:tr w14:paraId="12E43F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A8669E3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8E9EE5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7ED8684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sinapslar orkali./ через синапсы.</w:t>
            </w:r>
          </w:p>
          <w:p w14:paraId="49D7C4A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6EB6C5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4DC5F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7C891D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11DFD2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E76E364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Barcha qon tomirlarni ichki yuzasini qoplaydi./ Покрывает внутреннюю поверхность всех кровеносных сосудов.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79AF808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735C1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CF7D9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997C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7B14D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1F762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67CAA58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 mezoteliy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мезотелий</w:t>
            </w:r>
          </w:p>
          <w:p w14:paraId="6EDDCF4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4CE0D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B9350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5CCBD4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7280B7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  endoteliy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эндотелий</w:t>
            </w:r>
          </w:p>
          <w:p w14:paraId="60FB814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38F495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13AF1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E29188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CF9BD6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 perisit/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перицит</w:t>
            </w:r>
          </w:p>
          <w:p w14:paraId="010B124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E8599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F410B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29D9F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205A4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liposit / липоциты</w:t>
            </w:r>
          </w:p>
        </w:tc>
      </w:tr>
    </w:tbl>
    <w:p w14:paraId="13B1967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5B2C7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9D20EC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6937B7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569994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Yurakning eng qalin pardasi kaysi bo'limda joylashgan va qanchaga teng:/ В каком отделе располагается самая толстая оболочка сердца и чему она равна</w:t>
            </w:r>
          </w:p>
          <w:p w14:paraId="7F08FEA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AF934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06DC19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DB5ED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E2E3B6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FAD21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23C6D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ung bulmacha  3,0 sm/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правая часть 3,0 см/</w:t>
            </w:r>
          </w:p>
          <w:p w14:paraId="0D940047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97821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747F8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29374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B3771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ung korincha 2,0 sm/ правый желудочек 2,0 см/</w:t>
            </w:r>
          </w:p>
          <w:p w14:paraId="11766C5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3170F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0E647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C7DD5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CACF31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chap korincha 1,5 sm/ левый желудочек 1,5 см/</w:t>
            </w:r>
          </w:p>
          <w:p w14:paraId="1A54664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A8C3D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B1ED6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14DAB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6EBAF3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xamma bulimlari bir xil/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все разделы одинаковы/</w:t>
            </w:r>
          </w:p>
          <w:p w14:paraId="52C9269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56FF4F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368DE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AEA2131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5F62AF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60BA3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Epikard qanday tuzilgan./Как устроен эпикард</w:t>
            </w:r>
          </w:p>
        </w:tc>
      </w:tr>
      <w:tr w14:paraId="10B2E2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195F94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203E5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946DDC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2D6054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282D1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yog‘ tuqimasidan/ из жировой ткани</w:t>
            </w:r>
          </w:p>
          <w:p w14:paraId="4647645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24985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ADE88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D469FA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9FC20F4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biriktiruvchi to'qima va mezoteliydan/ из соединительной ткани и мезотелия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50BC7C7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376DF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2C716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AE5643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82A13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muskul to'qimasidan/ из мышечной ткани</w:t>
            </w:r>
          </w:p>
        </w:tc>
      </w:tr>
      <w:tr w14:paraId="33084A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E226A6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30459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139CD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epiteliy xujayralaridan/ из эпителиальных клеток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</w:tbl>
    <w:p w14:paraId="691FA7D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EA622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154B743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15D584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ADD6CF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qon tomirlar sistemasiga kirmaydi:/ не входит с систему кровеносных сосудов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9502B2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AAAA8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90DB77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68049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CAAACD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97C79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B9D66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aorta va arteriyalar / аорт и артерии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3BDEB9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4DF86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E5FFCE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959C7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limfa tomirlari va tugunlari/ лимфатические сосуды и узлы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3CF3DE6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F79D7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45D9E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CA88A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1E1D7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kapillyarlar va venalar/ капилляры и вены</w:t>
            </w:r>
          </w:p>
        </w:tc>
      </w:tr>
      <w:tr w14:paraId="43A42F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5FC76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2814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E628B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toj arteriya va portal vena/ коронарная артерия и воротная вена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AF8520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7A6882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75FE4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92CA8D7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427069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806385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Elastik tipdagi arteriyani urta pardasi tuzilgan:/ Средняя оболочка  артерии эластичного типа.: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69A5FC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9B00A6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A965B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E965E5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18DA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D451B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darchali elastik membranalar/коричные эластичные мембраны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7D6865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EC088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F3AD7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921F2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elastik tolalar karkasi/каркас из эластичных волокон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0133118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6132C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8405E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CEE8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FC69A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silliq mushak tolalari/гладкие мышечные волокна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57DD23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9A49B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6913AD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1D9561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javoblar tug‘ri /Все ответы правильные</w:t>
            </w:r>
          </w:p>
        </w:tc>
      </w:tr>
    </w:tbl>
    <w:p w14:paraId="0C45C55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7A311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030844A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252D31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668F97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Elastik tipdagi arteriyani tashki devori uchun xos emas:/ Не характерно для внешней оболочки артерии эластического типа:</w:t>
            </w:r>
          </w:p>
          <w:p w14:paraId="6DF9035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E43AE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7C4BBF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FD772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8B54B5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97BE8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234476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siyrak tolali biriktiruvchi tukima/рыхлая волокнистая соединительная ткань</w:t>
            </w:r>
          </w:p>
          <w:p w14:paraId="5A59D3A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0932E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F1E06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E4DB56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6FA0C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kollagen va elastik tolalar/коллагеновые и эластичные волокна</w:t>
            </w:r>
          </w:p>
        </w:tc>
      </w:tr>
      <w:tr w14:paraId="3D79EB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5BD2F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8881F3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7A31E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vasao vasorum, nervi, vasorum/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васао васорум, нерви васорум</w:t>
            </w:r>
          </w:p>
          <w:p w14:paraId="154A426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DE09B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3325B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C1C97D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C3BC3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zich tolali biriktiruvchi tukima/плотная волокнистая соединительная ткань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</w:tbl>
    <w:p w14:paraId="17B4D9A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C84AA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AD82B3E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1EA585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042DD2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Yurak tarakkiy etadi:/ Сердце развивается из: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179F7F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C9025B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C219A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733FDC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38C075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A845D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mezodermaning parietal varag‘i dan/ париетальный лист мезодермы</w:t>
            </w:r>
          </w:p>
        </w:tc>
      </w:tr>
      <w:tr w14:paraId="550FA6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C4F23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BE9632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26F550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mezenxima va mezodermani vesseral varag‘idan/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висцеральный лист мезенхимы и мезодермы</w:t>
            </w:r>
          </w:p>
          <w:p w14:paraId="43B20B9C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3E5EDA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8A920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E1AE1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F0389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ektodermadan/из эктодермы</w:t>
            </w:r>
          </w:p>
        </w:tc>
      </w:tr>
      <w:tr w14:paraId="4A7B2C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44069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0A4D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EB2BB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endodermadan/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из энтодермы</w:t>
            </w:r>
          </w:p>
        </w:tc>
      </w:tr>
      <w:tr w14:paraId="4343A1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BAF36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ED30C3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0ED47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ekto va endodermadan/ из экто - и энтодермы</w:t>
            </w:r>
          </w:p>
          <w:p w14:paraId="417FB13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CE9E0D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82042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F4A8C7A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45DC3B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96AAFF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Yurak endokardi uchun xos emas/ Не характерно для эндокарда</w:t>
            </w:r>
          </w:p>
        </w:tc>
      </w:tr>
      <w:tr w14:paraId="4F52F7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DCACE04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E9D19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94586D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14B03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09CBD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yurakning barcha  kameralarini va klapanlarini qoplaydi/покрывает все камеры и клапаны сердца</w:t>
            </w:r>
          </w:p>
        </w:tc>
      </w:tr>
      <w:tr w14:paraId="36353D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0A5E1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D2DC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252D6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papillyar muskullarini uriydi/ покрывает папиллярные мышцы</w:t>
            </w:r>
          </w:p>
        </w:tc>
      </w:tr>
      <w:tr w14:paraId="360302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F6A14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02C1D6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8961B4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ipsimon paylarni uriydi/ окружает нитевидные сухожилия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24029CC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33908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1DCF5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D2F5B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E18AB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yurak klapanlarini qoplaydi/ покрывает клапаны сердца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59B0755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04F81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15E4D9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C2F4C6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94DD60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tipik va atipik muskul xujayralarini uriydi/ покрывает типичные и атипичные мышечные клетки</w:t>
            </w:r>
          </w:p>
        </w:tc>
      </w:tr>
    </w:tbl>
    <w:p w14:paraId="7930CFA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F34FD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5E7F326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16E3F5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FA1072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Miokard uchun xarakter emas:/ Не характерно для миокарда:</w:t>
            </w:r>
          </w:p>
          <w:p w14:paraId="23BC4593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378B4C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971D0B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F2182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A807D4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ECD7EB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4F22A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kiskaruvchi tipik muskul xujayralari/ сокращающиеся типичные мышечные клетки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35C1D5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F11A4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40B607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A14D6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siyrak tolali biriktiruvchi tukima/рыхлая  волокнистая соединительная ткань</w:t>
            </w:r>
          </w:p>
          <w:p w14:paraId="71E554D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F630AE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000F9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AF6E12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C60C2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atipik muskul xujayralari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атипичные мышечные клетки</w:t>
            </w:r>
          </w:p>
          <w:p w14:paraId="5B9F121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7F9F5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87B7E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26738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19AFB6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sillik muskul tutamlari/ пучки гладкой мускулатуры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0C90FD9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200EF7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4F29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F4F468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267D27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E7FDF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Yurakning utkazuvchi sistemasiga xos emas:/ Не свойственно проводящей системе сердца: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62EAC2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8F4CDB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95A87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46B770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331116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39626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sinus – bulmacha tuguni/синусно-предсердный  узел</w:t>
            </w:r>
          </w:p>
          <w:p w14:paraId="2DFB64A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24EA5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A6262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E9BD05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2675E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bulmacha – korincha tuguni/ предсердно-желудочковый узел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A44160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245EF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E60C4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1155CC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0B7B3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korincha tuguni/ желудочковый узел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7E716C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216E5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F3876A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A35176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bulmacha - korincha tutami/ предсердно-желудочковый пучок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3B6B07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864A5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C44CF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19E28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42DD3F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atipik kardiomiositlar / атипичные кардиомиоциты</w:t>
            </w:r>
          </w:p>
          <w:p w14:paraId="182978F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07DA94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A0D2A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0AD8C12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238CF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C4D8E8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Kardiomiosit uchun xos emas:/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Не специфичен для кардиомиоцитов:</w:t>
            </w:r>
          </w:p>
        </w:tc>
      </w:tr>
      <w:tr w14:paraId="36A4BA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F0E40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1E0EA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7545EB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EDCE0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A53A3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bitta yoki ikkita yadroga ega/ имеет одно или два ядра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7D3D0F1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577BF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F72B88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ED6069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42F12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miofibrilla va mitoxondriylari  bor/ имеет миофибриллы и митохондрии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DC3930B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5D268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1BA59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99E98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0F63D8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sarkoplazmatik tur va T – sistemaga ega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 имеет саркоплазматический ретикулум и Т – систему</w:t>
            </w:r>
          </w:p>
          <w:p w14:paraId="79D49E59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F40AF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BAF9D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8B2BC7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A4324DA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tono -  va neyrofibrillalari bor/ имеют тоно - и нейрофибриллы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5816FA4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DA312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EC0CF3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6AB2FB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2C3AED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kundalang- targ‘illikka ega / имеет поперечно-полосатую исчерченность</w:t>
            </w:r>
          </w:p>
        </w:tc>
      </w:tr>
    </w:tbl>
    <w:p w14:paraId="4B8A11A2"/>
    <w:p w14:paraId="3D848E6B">
      <w:pPr>
        <w:jc w:val="center"/>
      </w:pPr>
      <w:r>
        <w:rPr>
          <w:color w:val="808080"/>
        </w:rPr>
        <w:t>MyTestXPro</w:t>
      </w:r>
    </w:p>
    <w:p w14:paraId="72E2AAE7">
      <w:pPr>
        <w:jc w:val="center"/>
      </w:pPr>
      <w:r>
        <w:rPr>
          <w:color w:val="808080"/>
        </w:rPr>
        <w:t>НЕЗАРЕГИСТРИРОВАННАЯ ВЕРСИЯ</w:t>
      </w:r>
    </w:p>
    <w:p w14:paraId="13CBC30A">
      <w:pPr>
        <w:jc w:val="center"/>
      </w:pPr>
      <w:r>
        <w:rPr>
          <w:color w:val="808080"/>
        </w:rPr>
        <w:t>http://mytestx.pro</w:t>
      </w:r>
    </w:p>
    <w:p w14:paraId="080471BE">
      <w:pPr>
        <w:jc w:val="center"/>
      </w:pPr>
      <w:r>
        <w:rPr>
          <w:color w:val="808080"/>
        </w:rPr>
        <w:t>MyTestXPro</w:t>
      </w:r>
    </w:p>
    <w:p w14:paraId="471D7DAF">
      <w:pPr>
        <w:jc w:val="center"/>
      </w:pPr>
      <w:r>
        <w:rPr>
          <w:color w:val="808080"/>
        </w:rPr>
        <w:t>НЕЗАРЕГИСТРИРОВАННАЯ ВЕРСИЯ</w:t>
      </w:r>
    </w:p>
    <w:p w14:paraId="540F4D21">
      <w:pPr>
        <w:jc w:val="center"/>
      </w:pPr>
      <w:r>
        <w:rPr>
          <w:color w:val="808080"/>
        </w:rPr>
        <w:t>http://mytestx.pro</w:t>
      </w:r>
    </w:p>
    <w:p w14:paraId="20753577"/>
    <w:p w14:paraId="37367126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6F794E3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8F2A5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A6894E8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31B8D84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8707D2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Miokarddagi oralik plastinka (disk) nimadan iborat:/ Из чего состоит промежуточная пластинка (диск) в миокарде: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7E777F8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3A7FE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D49E43B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F8CA9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B7EA89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B2E379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A4D511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kardiomiositlarni tutashgan joyi/Место соединения кардиомиоцитов</w:t>
            </w:r>
          </w:p>
          <w:p w14:paraId="3D8A3667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2ABF26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1A52D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46BEEA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E66F8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barcha javoblar tug‘ri/ все ответы правильные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BC00CB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37E03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436BC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F5CDF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E92ED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desmasoma va tirkishsimon kontaktlarni xosil kiladi./ образует десмасомы и щелевидные контакты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CA23A84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F43F9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2DFFB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C5C71F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4CB68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tukrok buyalgan belbog‘ga uxshaydi./ похоже на темно окрашенный пояс</w:t>
            </w:r>
          </w:p>
        </w:tc>
      </w:tr>
      <w:tr w14:paraId="3EE36F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563C8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38563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9728A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desmasoma va neksuslardan iborat / состоит из десмасом и связок</w:t>
            </w:r>
          </w:p>
          <w:p w14:paraId="75C134D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FD2DCD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364F4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1BAD55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015050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3B4E48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Yurakda </w:t>
            </w:r>
          </w:p>
          <w:p w14:paraId="714F8C7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>Y                   u        yurakda tayanch – skelet vazifasini kanday tuzilma bajaradi:/ Какая структура выполняет опорно-двигательную функцию в сердце: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2DC74FC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C7376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382D59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0E656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1DC5AE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6B472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E64A7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yog‘ tukima/ жировая ткань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696DC5E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A37D2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73774C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40600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sillik muskul tukimasi/ гладкомышечная ткань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29436B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83995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448E53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BCDF7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miositlar bilan tutashgan fibroz xalka/ фиброзное кольцо, примыкающее ко всем миоцитам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19BB30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0D0B5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D41DF9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CCEBBD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suyak tukimasi/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костная ткань </w:t>
            </w:r>
          </w:p>
          <w:p w14:paraId="57707529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142094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CE676A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AF4B5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7C06A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retikulyar tukima/ ретикулярная ткань</w:t>
            </w:r>
          </w:p>
          <w:p w14:paraId="6B556E00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BC4E5E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41124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A1A7E29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53FFCA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8FFEE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Yurakning utkazuvchi sistemasi uchun xos emas/ Не характерно для проводящей системы сердца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5A2D91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2E9A725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37906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E7B33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5F415F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07473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ritm xosil kiluvchi (R) peysmeker xujayralari/ ритмообразующие (R) клетки пейсмекеры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5B6845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37848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73D7D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9FF9C5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03454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oralik xujayralar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 промежуточные клетки</w:t>
            </w:r>
          </w:p>
          <w:p w14:paraId="22ED243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597A6B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B9935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0B188F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AC4C16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impul's utkazuvchi xujayralar/ клетки, проводящие импульс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38B88B6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3D0E32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5D359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C1DCF2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FF659A2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kuzg‘alishni tormozlovchi xujayralar/ клетки, тормозящие возбуждение</w:t>
            </w:r>
          </w:p>
          <w:p w14:paraId="692BBAEC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3BB001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B960E3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CCA56A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B2239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peysmeker va impul's utkazuvchi xujayralar/ пейсмекер и импульсные проводящие клетки</w:t>
            </w:r>
          </w:p>
        </w:tc>
      </w:tr>
    </w:tbl>
    <w:p w14:paraId="32F06A4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08D01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1A6028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60D5D9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24737F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Yurak ontogenezi kaysi javobda tulik berilgan/ в каком ответе указан полный онтогенез сердца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w14:paraId="2A8590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76F1554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3D2AE0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9CF6ED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23CCA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228F3E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destabilizasiya davri/ период дестабилизации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1D225C9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31B4D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D4E2B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26B584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31F037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differensirovka davri/ дифференцировочный период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7E823875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06550B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E3AE3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DC2E49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3731AED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</w:t>
            </w:r>
          </w:p>
          <w:p w14:paraId="3D09A9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differensirovka,  stabilizasiya va involyusiya davrlari / периоды дифференциации, стабилизации и инволюции</w:t>
            </w:r>
          </w:p>
        </w:tc>
      </w:tr>
    </w:tbl>
    <w:p w14:paraId="1DF24FC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97923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14B81B4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4AF059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8B8A0E4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Kardiomiositlar shakliga kura ..... xujayralar/ По форме кардиомиоциты ..... клетки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448E97C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8EFEB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1CCCB9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8D5DC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D641B8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B5F8C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3FF630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yulduzsimon/звездчатый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6D24D5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44599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63195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3B9B1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9D5FD5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duksimon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 /бобовые</w:t>
            </w:r>
          </w:p>
          <w:p w14:paraId="66A93FED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DAE10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91B7A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FFCA9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E0439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 kupkirrali 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>/многогранные</w:t>
            </w:r>
          </w:p>
          <w:p w14:paraId="6D4AA4F2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67AFF3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DADA0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D2511D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3334B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 silindrsimon va usimtali/цилиндрические и отростчатые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6E267027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CEF61F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0B771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7A25DA8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5A81D1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2D92C49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Kardiomiositlar bir-biri bilan tutashgan........../</w:t>
            </w:r>
            <w:r>
              <w:rPr>
                <w:rFonts w:ascii="Calibri" w:hAnsi="Calibri" w:eastAsia="Calibri" w:cs="Calibri"/>
                <w:sz w:val="22"/>
              </w:rPr>
              <w:tab/>
            </w:r>
            <w:r>
              <w:rPr>
                <w:rFonts w:ascii="Calibri" w:hAnsi="Calibri" w:eastAsia="Calibri" w:cs="Calibri"/>
                <w:sz w:val="22"/>
              </w:rPr>
              <w:t xml:space="preserve">Кардиомиоциты связываются друг с другом </w:t>
            </w:r>
          </w:p>
          <w:p w14:paraId="36158EC1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88F27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590D8F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A851A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79AFA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C4B9C4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C9C9E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miofibrillalar orkali/ через миофибриллы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6E46604A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4708A4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D04E49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544BE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A21AAE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oralik disklar orkali/ через промежуточные диски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1E4441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88243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E0B13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6B68F5B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pinositoz pufakchalar  va kaveolalar  orkali/ через пиноцитозные пузырьки и кавеолы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  <w:p w14:paraId="030EA6BF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  <w:tr w14:paraId="752744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69DA3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96F172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9960F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mikrovorsinkalar orkali/ Через микроворсинки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  <w:tr w14:paraId="658D76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0A607D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8757F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D0037C">
            <w:pPr>
              <w:widowControl/>
              <w:spacing w:after="165" w:line="256" w:lineRule="auto"/>
              <w:ind w:left="-1140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    kiprikchalar orkali/ через ресницы</w:t>
            </w:r>
          </w:p>
          <w:p w14:paraId="0791343E">
            <w:pPr>
              <w:widowControl/>
              <w:spacing w:after="165" w:line="256" w:lineRule="auto"/>
              <w:ind w:left="-114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776836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81626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38309CA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271B2F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4D5214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Emal xosil qiluvchi hujayralar/ Клетки, образующие эмаль зуба:</w:t>
            </w:r>
          </w:p>
        </w:tc>
      </w:tr>
      <w:tr w14:paraId="0B2D63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7D0FAE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F59F4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316BED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544BCA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D9DEA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     Enameloblastlar/ Энамелобласты</w:t>
            </w:r>
          </w:p>
        </w:tc>
      </w:tr>
      <w:tr w14:paraId="0E77D2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2E405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25C24B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9E36DE1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Odontoblastlar/ Одонтобласты</w:t>
            </w:r>
          </w:p>
        </w:tc>
      </w:tr>
      <w:tr w14:paraId="25D0CB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E7F2D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9F8EC2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233894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Dentinoblastlar/ Дентинобласты</w:t>
            </w:r>
          </w:p>
        </w:tc>
      </w:tr>
      <w:tr w14:paraId="21A452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4DC6E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A91B56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767261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Sementoblastlar/ Цементобласты</w:t>
            </w:r>
          </w:p>
        </w:tc>
      </w:tr>
    </w:tbl>
    <w:p w14:paraId="02204E2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C47E3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094D829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354B84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AD75A8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Qaysi til so‘rg’ichlarida ta’m bilish piyozchalari bo‘lmaydi /Укажите сосочки языка, в которых отсутствуют вкусовые луковицы:</w:t>
            </w:r>
          </w:p>
        </w:tc>
      </w:tr>
      <w:tr w14:paraId="1ABEBF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5E1178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1A148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4BBCC4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251B5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79A5D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      ipsimon so‘rg’ichda /Нитевидные</w:t>
            </w:r>
          </w:p>
        </w:tc>
      </w:tr>
      <w:tr w14:paraId="405CA3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D92EF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4BBDA1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6D88E0">
            <w:pPr>
              <w:widowControl/>
              <w:spacing w:after="165" w:line="256" w:lineRule="auto"/>
              <w:ind w:left="78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bargsimon so‘rg’ichda /Листовидные</w:t>
            </w:r>
          </w:p>
        </w:tc>
      </w:tr>
      <w:tr w14:paraId="4A8B72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207BD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EB4519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2B668D">
            <w:pPr>
              <w:widowControl/>
              <w:spacing w:after="165" w:line="256" w:lineRule="auto"/>
              <w:ind w:left="78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zamburug’simon so‘rg’ichda /Грибовидные</w:t>
            </w:r>
          </w:p>
        </w:tc>
      </w:tr>
      <w:tr w14:paraId="0F7E9A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0A166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2D31B8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CC9319">
            <w:pPr>
              <w:widowControl/>
              <w:spacing w:after="165" w:line="256" w:lineRule="auto"/>
              <w:ind w:left="78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tarnovsimon so‘rg’ichda /Желобоватые</w:t>
            </w:r>
          </w:p>
        </w:tc>
      </w:tr>
    </w:tbl>
    <w:p w14:paraId="15474E3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2D5FF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4935FB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4A584E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C7F14B5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Tilning qaysi so`rg`ichlar katta odamlarda reduksiyaga uchraydi//Какие сосочки языка, редуцируются у взрослых:</w:t>
            </w:r>
          </w:p>
        </w:tc>
      </w:tr>
      <w:tr w14:paraId="7FD9B91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98E045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78EF4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88D5DA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235FAA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E1061B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     bargsimon /Листовидные</w:t>
            </w:r>
          </w:p>
        </w:tc>
      </w:tr>
      <w:tr w14:paraId="19B7C0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B87AD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89E2F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3045D39">
            <w:pPr>
              <w:widowControl/>
              <w:spacing w:after="165" w:line="256" w:lineRule="auto"/>
              <w:ind w:left="360"/>
            </w:pPr>
            <w:r>
              <w:rPr>
                <w:rFonts w:ascii="Times New Roman" w:hAnsi="Times New Roman" w:eastAsia="Times New Roman" w:cs="Times New Roman"/>
                <w:sz w:val="28"/>
              </w:rPr>
              <w:t>ipsimon /Нитевидные</w:t>
            </w:r>
          </w:p>
        </w:tc>
      </w:tr>
      <w:tr w14:paraId="010965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30329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007258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19ED10">
            <w:pPr>
              <w:widowControl/>
              <w:spacing w:after="165" w:line="256" w:lineRule="auto"/>
              <w:ind w:left="360"/>
            </w:pPr>
            <w:r>
              <w:rPr>
                <w:rFonts w:ascii="Times New Roman" w:hAnsi="Times New Roman" w:eastAsia="Times New Roman" w:cs="Times New Roman"/>
                <w:sz w:val="28"/>
              </w:rPr>
              <w:t>zamburug’simon /Грибовидные</w:t>
            </w:r>
          </w:p>
        </w:tc>
      </w:tr>
      <w:tr w14:paraId="647059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3F284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372603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8552B6">
            <w:pPr>
              <w:widowControl/>
              <w:spacing w:after="165" w:line="256" w:lineRule="auto"/>
              <w:ind w:left="360"/>
            </w:pPr>
            <w:r>
              <w:rPr>
                <w:rFonts w:ascii="Times New Roman" w:hAnsi="Times New Roman" w:eastAsia="Times New Roman" w:cs="Times New Roman"/>
                <w:sz w:val="28"/>
              </w:rPr>
              <w:t>tarnovsimon /Желобоватые</w:t>
            </w:r>
          </w:p>
        </w:tc>
      </w:tr>
    </w:tbl>
    <w:p w14:paraId="7AEBE4F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97DCF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C2A3D82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481A10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ED419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Dentinning oziqlanishi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quyidagilar hisobidan amalga oshiriladi /Питание дентина осуществляется за счет:</w:t>
            </w:r>
          </w:p>
        </w:tc>
      </w:tr>
      <w:tr w14:paraId="29F477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486E3D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A31D2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581BB9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031917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A492B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odontoblastlar/ одонтобластов</w:t>
            </w:r>
          </w:p>
        </w:tc>
      </w:tr>
      <w:tr w14:paraId="7B2AE8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71120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DD016F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9CFB9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kanalchalar tizimi/системы канальцев</w:t>
            </w:r>
          </w:p>
        </w:tc>
      </w:tr>
      <w:tr w14:paraId="2C002E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58DA43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287E6D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E1497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predentin/предентина</w:t>
            </w:r>
          </w:p>
        </w:tc>
      </w:tr>
      <w:tr w14:paraId="5F53C2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EC528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3A2457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34B3C2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аsоsiy modda/основного вещества</w:t>
            </w:r>
          </w:p>
        </w:tc>
      </w:tr>
    </w:tbl>
    <w:p w14:paraId="2B8AAC4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ACE76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FCD4FEF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2EAE7E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C6931A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Labning shilliq qismida qanday bezlar bo'ladi:/Какие железы встречаются в слизистой части губы:</w:t>
            </w:r>
          </w:p>
        </w:tc>
      </w:tr>
      <w:tr w14:paraId="7ADCF8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571D8F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32B63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F9076F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29189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460C5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hamma yuqoridagi bezlar/все вышеперечисленные</w:t>
            </w:r>
          </w:p>
        </w:tc>
      </w:tr>
      <w:tr w14:paraId="76F793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42267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B8A1E5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CA77C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yo`g` bezlar/сальные железы</w:t>
            </w:r>
          </w:p>
        </w:tc>
      </w:tr>
      <w:tr w14:paraId="11C74D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7B8116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ED9F0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BE0F1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oqsil bezlar/белковые железы</w:t>
            </w:r>
          </w:p>
        </w:tc>
      </w:tr>
      <w:tr w14:paraId="3FD2B1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3FE3C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612C7B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6F4215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shilliq-oqsil bezlar/белково-слизистые железы</w:t>
            </w:r>
          </w:p>
        </w:tc>
      </w:tr>
    </w:tbl>
    <w:p w14:paraId="64EA8FE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9491D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BFBA2FC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284C0D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6EF6F5D">
            <w:pPr>
              <w:widowControl/>
              <w:spacing w:after="165" w:line="256" w:lineRule="auto"/>
              <w:ind w:left="720" w:hanging="300"/>
            </w:pPr>
            <w:r>
              <w:rPr>
                <w:rFonts w:ascii="Times New Roman" w:hAnsi="Times New Roman" w:eastAsia="Times New Roman" w:cs="Times New Roman"/>
                <w:sz w:val="28"/>
              </w:rPr>
              <w:t>Sekretsiya turiga ko'ra so`lak bezlari bo'ladi/ По типу секреции слюнная железа:</w:t>
            </w:r>
          </w:p>
          <w:p w14:paraId="12A0462A">
            <w:pPr>
              <w:widowControl/>
              <w:spacing w:after="165" w:line="256" w:lineRule="auto"/>
              <w:ind w:left="720" w:hanging="300"/>
              <w:rPr>
                <w:rFonts w:ascii="Calibri" w:hAnsi="Calibri" w:eastAsia="Calibri" w:cs="Calibri"/>
                <w:sz w:val="22"/>
              </w:rPr>
            </w:pPr>
          </w:p>
        </w:tc>
      </w:tr>
      <w:tr w14:paraId="083C87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0A87AD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A73B6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1D1B3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E861E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99FAD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Merokrin/мерокриновая</w:t>
            </w:r>
          </w:p>
        </w:tc>
      </w:tr>
      <w:tr w14:paraId="35CF6A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62E27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AA3A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7415C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Golokrin/голокриновая</w:t>
            </w:r>
          </w:p>
        </w:tc>
      </w:tr>
      <w:tr w14:paraId="120A01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D0CC1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3CE86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51EE1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Mikroapokrin/микроапокриновая</w:t>
            </w:r>
          </w:p>
        </w:tc>
      </w:tr>
      <w:tr w14:paraId="5D2D26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EF03A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E1DF8F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F9097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makroapokrin/макроапокриновая</w:t>
            </w:r>
          </w:p>
        </w:tc>
      </w:tr>
    </w:tbl>
    <w:p w14:paraId="632E04E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D0BA0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BBA2C1C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39B3B4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239142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Og`iz bushlig`ini qaysi qismida shilliq` osti qavat bo’lmaydi/Где в ротовой полости отсутствует подслизистая оболочка :</w:t>
            </w:r>
          </w:p>
        </w:tc>
      </w:tr>
      <w:tr w14:paraId="52147D3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2A6941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1B3A1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19D80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9341A1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A9C033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lunjning mandibular qismda/в мандибулярной части щеки</w:t>
            </w:r>
          </w:p>
        </w:tc>
      </w:tr>
      <w:tr w14:paraId="02AFB5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19771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435FB5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3970D4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milkda/в деснах</w:t>
            </w:r>
          </w:p>
        </w:tc>
      </w:tr>
      <w:tr w14:paraId="65BCDD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A373D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49E9A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86853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Tilning pastki qismda/в нижней поверхности языка</w:t>
            </w:r>
          </w:p>
        </w:tc>
      </w:tr>
      <w:tr w14:paraId="0B7B5A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B781B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15BB29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CC7BC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labning shilliq qismda/в слизистой части губы</w:t>
            </w:r>
          </w:p>
        </w:tc>
      </w:tr>
    </w:tbl>
    <w:p w14:paraId="4E67F8B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51220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D6124ED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464404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75BEE3F">
            <w:pPr>
              <w:widowControl/>
              <w:spacing w:after="165" w:line="256" w:lineRule="auto"/>
              <w:ind w:left="720" w:hanging="300"/>
            </w:pPr>
            <w:r>
              <w:rPr>
                <w:rFonts w:ascii="Times New Roman" w:hAnsi="Times New Roman" w:eastAsia="Times New Roman" w:cs="Times New Roman"/>
                <w:sz w:val="28"/>
              </w:rPr>
              <w:t>So`lak bezlarda Jianutsi yarim oyini xosil qilgan hujayralar:/Какие клетки в слюнных железах образуют полулуния Джиануцци:</w:t>
            </w:r>
          </w:p>
          <w:p w14:paraId="65A59B5F">
            <w:pPr>
              <w:widowControl/>
              <w:spacing w:after="165" w:line="256" w:lineRule="auto"/>
              <w:ind w:left="720" w:hanging="300"/>
              <w:rPr>
                <w:rFonts w:ascii="Calibri" w:hAnsi="Calibri" w:eastAsia="Calibri" w:cs="Calibri"/>
                <w:sz w:val="22"/>
              </w:rPr>
            </w:pPr>
          </w:p>
        </w:tc>
      </w:tr>
      <w:tr w14:paraId="0793A8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D9839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2F9E0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688D0B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9A646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BD0BD0">
            <w:pPr>
              <w:widowControl/>
              <w:spacing w:after="165" w:line="256" w:lineRule="auto"/>
              <w:ind w:left="114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oqsil-shilliq /белково-слизистые клетки </w:t>
            </w:r>
          </w:p>
        </w:tc>
      </w:tr>
      <w:tr w14:paraId="4D014C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6E95E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86AB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450AE9">
            <w:pPr>
              <w:widowControl/>
              <w:spacing w:after="165" w:line="256" w:lineRule="auto"/>
              <w:ind w:left="570" w:hanging="135"/>
            </w:pPr>
            <w:r>
              <w:rPr>
                <w:rFonts w:ascii="Times New Roman" w:hAnsi="Times New Roman" w:eastAsia="Times New Roman" w:cs="Times New Roman"/>
                <w:sz w:val="28"/>
              </w:rPr>
              <w:t>shilliq ishlovchi /слизистые клетки</w:t>
            </w:r>
          </w:p>
        </w:tc>
      </w:tr>
      <w:tr w14:paraId="63483E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A780C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E41D45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F32CFB">
            <w:pPr>
              <w:widowControl/>
              <w:spacing w:after="165" w:line="256" w:lineRule="auto"/>
              <w:ind w:left="570" w:hanging="135"/>
            </w:pPr>
            <w:r>
              <w:rPr>
                <w:rFonts w:ascii="Times New Roman" w:hAnsi="Times New Roman" w:eastAsia="Times New Roman" w:cs="Times New Roman"/>
                <w:sz w:val="28"/>
              </w:rPr>
              <w:t>mioepitelial /миоэпителиальные клетки</w:t>
            </w:r>
          </w:p>
        </w:tc>
      </w:tr>
      <w:tr w14:paraId="5989CB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48E64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69BFDE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B9AA05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      oqsil ishlovchi/белковые клетки</w:t>
            </w:r>
          </w:p>
        </w:tc>
      </w:tr>
    </w:tbl>
    <w:p w14:paraId="27A29D2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D29A1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FC697CC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3C6A8E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29F76F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Ko`p qavatli yassi mug`uzlanmaydigan epiteliy qayerda uchraydi/Многослойный плоский неороговевающий эпителий встречается в:</w:t>
            </w:r>
          </w:p>
        </w:tc>
      </w:tr>
      <w:tr w14:paraId="07AC59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2CB3B7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6BF45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AEBB22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A2C8A0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110189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O`g`iz bo`shlig`ida/ротовой полости</w:t>
            </w:r>
          </w:p>
        </w:tc>
      </w:tr>
      <w:tr w14:paraId="4739E9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ED1B35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7DA4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3413F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Siydik pufagida/мочевом пузыре</w:t>
            </w:r>
          </w:p>
        </w:tc>
      </w:tr>
      <w:tr w14:paraId="68B106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B4CD44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40AE6B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F6DFE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O`t pufagida/желчном пузыре</w:t>
            </w:r>
          </w:p>
        </w:tc>
      </w:tr>
      <w:tr w14:paraId="3E0443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36457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D75CF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690E8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8"/>
              </w:rPr>
              <w:t>Epidermisda/эпидермисе</w:t>
            </w:r>
          </w:p>
        </w:tc>
      </w:tr>
    </w:tbl>
    <w:p w14:paraId="05393C2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EFD99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44ACD7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5AC31B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C48F11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Qizilo`ngachning yuqori va o`rta qisimidagi tashqi qavati qanday nomlanadi /</w:t>
            </w:r>
            <w:r>
              <w:rPr>
                <w:rFonts w:ascii="Times New Roman" w:hAnsi="Times New Roman" w:eastAsia="Times New Roman" w:cs="Times New Roman"/>
                <w:sz w:val="22"/>
              </w:rPr>
              <w:t>Как называется наружная оболочка верхней и средней трети пищевода?</w:t>
            </w:r>
          </w:p>
        </w:tc>
      </w:tr>
      <w:tr w14:paraId="335017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643E63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C364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9CE61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F99126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0F142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Muskul/Мышечная</w:t>
            </w:r>
          </w:p>
        </w:tc>
      </w:tr>
      <w:tr w14:paraId="33B4FA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BCBC2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DAA7E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F17E0E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Adventisial/Адвентициальная</w:t>
            </w:r>
          </w:p>
        </w:tc>
      </w:tr>
      <w:tr w14:paraId="5D127F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FEA86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A877B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66DB8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Seroz/Серозная</w:t>
            </w:r>
          </w:p>
        </w:tc>
      </w:tr>
      <w:tr w14:paraId="72386A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49F92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E34C3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C2440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Shilliq/Слизистая</w:t>
            </w:r>
          </w:p>
        </w:tc>
      </w:tr>
    </w:tbl>
    <w:p w14:paraId="3DEF596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6C22C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AEA0E49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1B19F1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1590649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 xususiy bezlarining terminal qismi tashkil topgan\Концевые отделы собственных желез пищевода состоят из:</w:t>
            </w:r>
          </w:p>
        </w:tc>
      </w:tr>
      <w:tr w14:paraId="18C791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CF4CC8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B5B0F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E73376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38B6D2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0E784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 hujayralardan\слизистых клеток</w:t>
            </w:r>
          </w:p>
        </w:tc>
      </w:tr>
      <w:tr w14:paraId="314DBE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07584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91129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3DFF6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Seroz va shilliq hujayralaridan\серозных и слизистых клеток</w:t>
            </w:r>
          </w:p>
        </w:tc>
      </w:tr>
      <w:tr w14:paraId="4F41D6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CCDC6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A4E35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FF231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 hujayralaridan\эндокринных клеток</w:t>
            </w:r>
          </w:p>
        </w:tc>
      </w:tr>
      <w:tr w14:paraId="2AFC13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AA895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804982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BC2AA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Qoplovchi va endokrin hujayralaridan\покровных и эндокринных клеток</w:t>
            </w:r>
          </w:p>
        </w:tc>
      </w:tr>
    </w:tbl>
    <w:p w14:paraId="17B0AD6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6FC29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3624211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1A66C7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F5EA19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To`g`ri javobni belgilang. Tanglay murtagi limfatik tugunchalari qayerda joylashgan\Выберите правильный ответ: Лимфатические узелки небных миндалин располагаются в:</w:t>
            </w:r>
          </w:p>
        </w:tc>
      </w:tr>
      <w:tr w14:paraId="71C80C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3AE188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4921A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2E606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7FC9A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0FC77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Shilliqosti qavatida\Подслизистой основе</w:t>
            </w:r>
          </w:p>
        </w:tc>
      </w:tr>
      <w:tr w14:paraId="7F5ED3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0E795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5CEC3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ED7AE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Mushak qavatida\Мышечной оболочке</w:t>
            </w:r>
          </w:p>
        </w:tc>
      </w:tr>
      <w:tr w14:paraId="510843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E9F55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B6592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DCB42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Adventisial qavatda\Адвентициальной оболочке</w:t>
            </w:r>
          </w:p>
        </w:tc>
      </w:tr>
      <w:tr w14:paraId="2322F5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18D7F6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8726DA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632909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  <w:shd w:val="clear" w:color="auto" w:fill="FFFFFF"/>
              </w:rPr>
              <w:t>Shilliq qavatning xususiy plastinkasida\Собственной пластинке слизистой оболочки</w:t>
            </w:r>
          </w:p>
        </w:tc>
      </w:tr>
    </w:tbl>
    <w:p w14:paraId="43DED7A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8F74F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FCA3DB3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0E69F7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01183AD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Meysner nerv chigali qayerda joylashgan?\Нервное сплетение Мейснера локализуется в:</w:t>
            </w:r>
          </w:p>
        </w:tc>
      </w:tr>
      <w:tr w14:paraId="547ADA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DB817A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D5625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93CECB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DCA54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BBCBA75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Shilliq qavatida\Слизистой оболочке</w:t>
            </w:r>
          </w:p>
        </w:tc>
      </w:tr>
      <w:tr w14:paraId="712DB8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0F4B9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01327A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F6A1C2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Adventitsial qavatda\Адвентициальной оболочке</w:t>
            </w:r>
          </w:p>
        </w:tc>
      </w:tr>
      <w:tr w14:paraId="1B7587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DED90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93CC24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0EAB81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Mushak qavatida\Мышечной оболочке</w:t>
            </w:r>
          </w:p>
        </w:tc>
      </w:tr>
      <w:tr w14:paraId="5F286D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7085E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4910B6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35646F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  <w:shd w:val="clear" w:color="auto" w:fill="FFFFFF"/>
              </w:rPr>
              <w:t>Shilliqosti qavatida\Подслизистой основе</w:t>
            </w:r>
          </w:p>
        </w:tc>
      </w:tr>
    </w:tbl>
    <w:p w14:paraId="0BD66F6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F4286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B110D7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5B15D4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1198774"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Dentinoblastlar nimadan rivojlanadi/Дентинобласты  развиваются  из…….</w:t>
            </w:r>
          </w:p>
        </w:tc>
      </w:tr>
      <w:tr w14:paraId="7F0A46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62A19A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17C18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3881AA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E71CD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0D3F0BB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mezenxima hujayralaridan/клеток мезенхимы</w:t>
            </w:r>
          </w:p>
        </w:tc>
      </w:tr>
      <w:tr w14:paraId="42DDA4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4B2D6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B8F5AA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9BB4456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epitelial hujayralaridan/эпителиальных  клеток</w:t>
            </w:r>
          </w:p>
        </w:tc>
      </w:tr>
      <w:tr w14:paraId="624A08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5B458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43592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21B4F9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emal a`zoning hujayralaridan/клеток  эмалевого органа </w:t>
            </w:r>
          </w:p>
        </w:tc>
      </w:tr>
      <w:tr w14:paraId="254C31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6AB1B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7B783B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6A8FEF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enameloblastlardan/энамелобластов</w:t>
            </w:r>
          </w:p>
        </w:tc>
      </w:tr>
    </w:tbl>
    <w:p w14:paraId="3461826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8323D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FBE5AF9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739876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F25C25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To`g`ri javoblarni tanlang.Og`iz bo`shlig`ining yirik so`lak bezlarida mioepiteliy hujayralari …ni o`raydi/Выберите правильные ответы: В крупных слюнных железах ротовой полости миоэпителиальные клетки окружают:</w:t>
            </w:r>
          </w:p>
          <w:p w14:paraId="16FAACB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54843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AF7EF9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BCDA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BB205D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90455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C12905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sekret bo`limlarini/Секреторные отделы</w:t>
            </w:r>
          </w:p>
        </w:tc>
      </w:tr>
      <w:tr w14:paraId="6060CE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7A69E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905239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69999F">
            <w:pPr>
              <w:widowControl/>
              <w:spacing w:after="165" w:line="256" w:lineRule="auto"/>
              <w:ind w:left="705" w:hanging="285"/>
            </w:pPr>
            <w:r>
              <w:rPr>
                <w:rFonts w:ascii="Times New Roman" w:hAnsi="Times New Roman" w:eastAsia="Times New Roman" w:cs="Times New Roman"/>
                <w:sz w:val="24"/>
              </w:rPr>
              <w:t>kiritma chiqaruv naylarini/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Вставочные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выводные протоки</w:t>
            </w:r>
          </w:p>
        </w:tc>
      </w:tr>
      <w:tr w14:paraId="0A179F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EF725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F9C90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4419FD">
            <w:pPr>
              <w:widowControl/>
              <w:spacing w:after="165" w:line="256" w:lineRule="auto"/>
              <w:ind w:left="705" w:hanging="285"/>
            </w:pPr>
            <w:r>
              <w:rPr>
                <w:rFonts w:ascii="Times New Roman" w:hAnsi="Times New Roman" w:eastAsia="Times New Roman" w:cs="Times New Roman"/>
                <w:sz w:val="24"/>
              </w:rPr>
              <w:t>chiziqlik chiqaruv naylarini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Исчерченные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выводные протоки</w:t>
            </w:r>
          </w:p>
          <w:p w14:paraId="73AB422C">
            <w:pPr>
              <w:widowControl/>
              <w:spacing w:after="165" w:line="256" w:lineRule="auto"/>
              <w:ind w:left="705" w:hanging="285"/>
              <w:rPr>
                <w:rFonts w:ascii="Calibri" w:hAnsi="Calibri" w:eastAsia="Calibri" w:cs="Calibri"/>
                <w:sz w:val="22"/>
              </w:rPr>
            </w:pPr>
          </w:p>
        </w:tc>
      </w:tr>
      <w:tr w14:paraId="586289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D3EC2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77ECE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42D8DE">
            <w:pPr>
              <w:widowControl/>
              <w:spacing w:after="165" w:line="256" w:lineRule="auto"/>
              <w:ind w:left="705" w:hanging="285"/>
            </w:pPr>
            <w:r>
              <w:rPr>
                <w:rFonts w:ascii="Times New Roman" w:hAnsi="Times New Roman" w:eastAsia="Times New Roman" w:cs="Times New Roman"/>
                <w:sz w:val="24"/>
              </w:rPr>
              <w:t>Bo`lakchalar aro chiqaruv naylarini /Междольковые выводные протоки</w:t>
            </w:r>
          </w:p>
          <w:p w14:paraId="7C59083D">
            <w:pPr>
              <w:widowControl/>
              <w:spacing w:after="165" w:line="256" w:lineRule="auto"/>
              <w:ind w:left="705" w:hanging="285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60F616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32C1D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5207B94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39386B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C7131B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Shilliq qavatning tilning pastki yuzasidagi harakatchanligi nima orqali aniqlanadi /Подвижность слизистой оболочки на нижней поверхности языка обеспечивается</w:t>
            </w:r>
          </w:p>
        </w:tc>
      </w:tr>
      <w:tr w14:paraId="01868E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183D9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E94E8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CC08A4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0AD52F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241D4E8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shilliqosti asosi/подслизистой основой </w:t>
            </w:r>
          </w:p>
          <w:p w14:paraId="17050474">
            <w:pPr>
              <w:widowControl/>
              <w:spacing w:after="165" w:line="256" w:lineRule="auto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06573B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B738A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28752F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74451A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>xususiy plastinka/собственной пластинкой</w:t>
            </w:r>
          </w:p>
          <w:p w14:paraId="55BD0FE7">
            <w:pPr>
              <w:widowControl/>
              <w:spacing w:after="165" w:line="256" w:lineRule="auto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13527E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29923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D39DBF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3D8391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>mushak plastinka/мышечной пластинкой</w:t>
            </w:r>
          </w:p>
        </w:tc>
      </w:tr>
      <w:tr w14:paraId="024D37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2416A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E236B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453C90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>shilliq qavatning epiteliysi/эпителием слизистой оболочки</w:t>
            </w:r>
          </w:p>
        </w:tc>
      </w:tr>
      <w:tr w14:paraId="2A2326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1384EA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4CF35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064876">
            <w:pPr>
              <w:widowControl/>
              <w:spacing w:after="165" w:line="256" w:lineRule="auto"/>
              <w:ind w:left="720" w:hanging="360"/>
            </w:pPr>
            <w:r>
              <w:rPr>
                <w:rFonts w:ascii="Times New Roman" w:hAnsi="Times New Roman" w:eastAsia="Times New Roman" w:cs="Times New Roman"/>
                <w:sz w:val="24"/>
              </w:rPr>
              <w:t>mushak qavati/мышечной оболочкой</w:t>
            </w:r>
          </w:p>
        </w:tc>
      </w:tr>
    </w:tbl>
    <w:p w14:paraId="646669D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0FE4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B2A36E5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04459F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0451E5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To`g`ri javobni belgilang. Qizilo`ngachning xususiy bezlari qayerda joylashgan\Выберите правильный ответ: Собственные железы пищевода располагаются:</w:t>
            </w:r>
          </w:p>
        </w:tc>
      </w:tr>
      <w:tr w14:paraId="02A5FE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23C438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D5BF6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8B2BCB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CDACC5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742A3B">
            <w:pPr>
              <w:widowControl/>
              <w:spacing w:after="165"/>
              <w:ind w:left="1065" w:hanging="705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 qavatning xususiy plastinkasida\Собственной пластинке слизистой оболочки</w:t>
            </w:r>
          </w:p>
          <w:p w14:paraId="4698948D">
            <w:pPr>
              <w:widowControl/>
              <w:spacing w:after="165"/>
              <w:ind w:left="1065" w:hanging="705"/>
              <w:rPr>
                <w:rFonts w:ascii="Calibri" w:hAnsi="Calibri" w:eastAsia="Calibri" w:cs="Calibri"/>
                <w:sz w:val="22"/>
              </w:rPr>
            </w:pPr>
          </w:p>
        </w:tc>
      </w:tr>
      <w:tr w14:paraId="305802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48D4A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55BD80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6A01A3">
            <w:pPr>
              <w:widowControl/>
              <w:spacing w:after="165"/>
              <w:ind w:left="1065" w:hanging="705"/>
            </w:pPr>
            <w:r>
              <w:rPr>
                <w:rFonts w:ascii="Times New Roman" w:hAnsi="Times New Roman" w:eastAsia="Times New Roman" w:cs="Times New Roman"/>
                <w:sz w:val="22"/>
              </w:rPr>
              <w:t>Shilliqosti qavatida\Подслизистой основе</w:t>
            </w:r>
          </w:p>
        </w:tc>
      </w:tr>
      <w:tr w14:paraId="749DF4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6BE50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31BDD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27408F">
            <w:pPr>
              <w:widowControl/>
              <w:spacing w:after="165"/>
              <w:ind w:left="1065" w:hanging="705"/>
            </w:pPr>
            <w:r>
              <w:rPr>
                <w:rFonts w:ascii="Times New Roman" w:hAnsi="Times New Roman" w:eastAsia="Times New Roman" w:cs="Times New Roman"/>
                <w:sz w:val="22"/>
              </w:rPr>
              <w:t>Mushak qavatida\Мышечной оболочке</w:t>
            </w:r>
          </w:p>
        </w:tc>
      </w:tr>
      <w:tr w14:paraId="1D8947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1BCBF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E1B83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9ED819">
            <w:pPr>
              <w:widowControl/>
              <w:spacing w:after="165"/>
              <w:ind w:left="1065" w:hanging="705"/>
            </w:pPr>
            <w:r>
              <w:rPr>
                <w:rFonts w:ascii="Times New Roman" w:hAnsi="Times New Roman" w:eastAsia="Times New Roman" w:cs="Times New Roman"/>
                <w:sz w:val="22"/>
              </w:rPr>
              <w:t>Adventisial qavatda\Адвентициальной оболочке</w:t>
            </w:r>
          </w:p>
        </w:tc>
      </w:tr>
    </w:tbl>
    <w:p w14:paraId="52920D7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73AC2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22672F1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75E684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4F911D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Qizilo`ngach preparatida uning mushak qavati faqat ko`ndalang targ`il muskullardan iboratligi ko`rinib turibti.Bu preparat qizilo`ngachning qaysi qismidan tayyorlangan\На препарате пищевода видно, что мышечная оболочка состоит только из поперечно-полосатой мышцы.Из какой части пищевода приготовлен препарат:</w:t>
            </w:r>
          </w:p>
        </w:tc>
      </w:tr>
      <w:tr w14:paraId="155B72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EF9A4BC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3397A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CAD462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6E094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BF9D414">
            <w:pPr>
              <w:widowControl/>
              <w:spacing w:after="165"/>
              <w:ind w:left="720" w:hanging="360"/>
            </w:pPr>
            <w:r>
              <w:rPr>
                <w:rFonts w:ascii="Times New Roman" w:hAnsi="Times New Roman" w:eastAsia="Times New Roman" w:cs="Times New Roman"/>
                <w:sz w:val="22"/>
              </w:rPr>
              <w:t>Tepa qisim \верхняя 1/3</w:t>
            </w:r>
          </w:p>
          <w:p w14:paraId="40AABBDB">
            <w:pPr>
              <w:widowControl/>
              <w:spacing w:after="165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44A117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F67F79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827EBF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F68B5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O`rta qisim \средняя 1/3</w:t>
            </w:r>
          </w:p>
        </w:tc>
      </w:tr>
      <w:tr w14:paraId="6F1C87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C1E5A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9C9727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6FF22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Pastki qisim\нижняя 1/3</w:t>
            </w:r>
          </w:p>
        </w:tc>
      </w:tr>
      <w:tr w14:paraId="6CFCFD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6824C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7E842C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76C55F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Me`daga o`tar qismida\на месте перехода в желудок</w:t>
            </w:r>
          </w:p>
        </w:tc>
      </w:tr>
      <w:tr w14:paraId="1FC2F7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1CC56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C73261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8918F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Qilio`ngachning sfinkterida\сфинктер пищевода</w:t>
            </w:r>
          </w:p>
        </w:tc>
      </w:tr>
    </w:tbl>
    <w:p w14:paraId="13F172A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61538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8FC8514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7E3625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896C4BB">
            <w:r>
              <w:rPr>
                <w:rFonts w:ascii="Times New Roman" w:hAnsi="Times New Roman" w:eastAsia="Times New Roman" w:cs="Times New Roman"/>
                <w:sz w:val="28"/>
              </w:rPr>
              <w:t xml:space="preserve">Tish pulpada quidagi qavatlar farq qilinadi/В пульпе  зуба  различаются …… слои: </w:t>
            </w:r>
          </w:p>
        </w:tc>
      </w:tr>
      <w:tr w14:paraId="0448AC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FAC46B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EEDD8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2ADBFC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0BA86F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C023BFB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po`stloq va mag`iz/корковый и мозговой </w:t>
            </w:r>
          </w:p>
        </w:tc>
      </w:tr>
      <w:tr w14:paraId="250DF7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3C0E4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992831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B276334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oraliq, periferik va markaziy/промежуточный, периферический и центральный</w:t>
            </w:r>
          </w:p>
        </w:tc>
      </w:tr>
      <w:tr w14:paraId="5BC6F9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BEC84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F1D936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1D40F2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oraliq va markaziy/промежуточный и центральный</w:t>
            </w:r>
          </w:p>
        </w:tc>
      </w:tr>
      <w:tr w14:paraId="284B24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DCED1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27674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DA1D98"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priferik va markaziy/периферический  и центральный</w:t>
            </w:r>
          </w:p>
        </w:tc>
      </w:tr>
    </w:tbl>
    <w:p w14:paraId="551D33A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B7D30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5DFE84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5C5532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03FCC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Ingichka ichakning shilliq qavati yuzasini qaysi epiteliy qoplaydi/Какой эпителий выстилает поверхность слизистой оболочки тонкой кишки?</w:t>
            </w:r>
          </w:p>
        </w:tc>
      </w:tr>
      <w:tr w14:paraId="3D68A8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DBA0DC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04CBE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D6D6A4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2CF3B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69FD1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bir qavatli kubsimon/Однослойный кубический </w:t>
            </w:r>
          </w:p>
        </w:tc>
      </w:tr>
      <w:tr w14:paraId="3DD321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A58BF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8BD50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BE90B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bir qavatli prizmatik kiprikli/Однослойный призматический реснитчатый </w:t>
            </w:r>
          </w:p>
        </w:tc>
      </w:tr>
      <w:tr w14:paraId="4A4006A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8228C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9ABB37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0ADA2E6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bir qavatli ustunsimon(prizmatik,jiyakli)/Однослойный столбчатый (призматический, каемчатый)</w:t>
            </w:r>
          </w:p>
          <w:p w14:paraId="0EFB17EC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A9CDC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BFCEE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3604D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9BE2C0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bir qavatli prizmatik bezli/Однослойный призматический железистый</w:t>
            </w:r>
          </w:p>
        </w:tc>
      </w:tr>
      <w:tr w14:paraId="0C2719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CC5883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D6D06D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4A81F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ko`p qavatli yassi muguzlanmaydigan/Многослойный плоский неороговевающий </w:t>
            </w:r>
          </w:p>
        </w:tc>
      </w:tr>
    </w:tbl>
    <w:p w14:paraId="7DD04F5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9164A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6F4D209C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3D2B5A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54EF0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 burmalari qaysi qavatlaridan tashkil topgan/Какими слоями образованы складки кишечника?</w:t>
            </w:r>
          </w:p>
        </w:tc>
      </w:tr>
      <w:tr w14:paraId="1174B4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E47E24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F5C85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E5F56E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1C603F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F08B9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faqat epiteliydan/Только эпителием</w:t>
            </w:r>
          </w:p>
        </w:tc>
      </w:tr>
      <w:tr w14:paraId="1CF3B5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2389D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B3A77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DD7BB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 qavatning barcha qatlamlaridan/Всеми слоями слизистой оболочки </w:t>
            </w:r>
          </w:p>
        </w:tc>
      </w:tr>
      <w:tr w14:paraId="440768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76BEF4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A72C90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47BB0E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shilliq va shilliq osti qavatidan/слизистой и подслизистой основой</w:t>
            </w:r>
          </w:p>
          <w:p w14:paraId="68476EB4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1336E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F6396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C4630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0F17C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va mushak qavatlaridan/Слизистой и мышечной оболочками </w:t>
            </w:r>
          </w:p>
        </w:tc>
      </w:tr>
    </w:tbl>
    <w:p w14:paraId="2B898A1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5812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8F4F854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2C4ADF7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8C67E0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 shilliq qavatining vorsinkalari nimadan tashkil topgan/Чем образованы ворсинки слизистой оболочки тонкой кишки?</w:t>
            </w:r>
          </w:p>
          <w:p w14:paraId="7E98E857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A2DF8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91A664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1FF8F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89A400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45170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31ABAE9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va xususiy plastinkasidan/Мышечной и собственной пластинками</w:t>
            </w:r>
          </w:p>
        </w:tc>
      </w:tr>
      <w:tr w14:paraId="204820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43042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73672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861E45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 va shilliq qavatning xususiy plastinkasidan/Эпителием и собственной пластинкой слизистой оболочки</w:t>
            </w:r>
          </w:p>
        </w:tc>
      </w:tr>
      <w:tr w14:paraId="2FCCCE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BC389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CF7303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8964056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epiteliy,xususiy plastinka va shilliq qavat mushak plastinkasining  silliq miotsitlaridan/Эпителием, собственной пластинкой и отдельными гладкими миоцитами мышечной пластинки слизистой оболочки</w:t>
            </w:r>
          </w:p>
        </w:tc>
      </w:tr>
      <w:tr w14:paraId="063087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211C1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E0905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E2DC21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qavatining barcha qatlamlaridan/Всеми слоями мышечной оболочки</w:t>
            </w:r>
          </w:p>
        </w:tc>
      </w:tr>
    </w:tbl>
    <w:p w14:paraId="4B78400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F93D4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90053C8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3C4AFC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F9D9B86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ichakning  jiyakli hoshiyasi nimadan hosil bo`lgan/Чем образована  щеточная каемка тонкой кишки?</w:t>
            </w:r>
          </w:p>
          <w:p w14:paraId="40B6DA35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742CE1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6E0370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6C9AD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30E3AA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FFCB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88DE7C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qavati burmalaridan/Складками слизистой оболочки </w:t>
            </w:r>
          </w:p>
        </w:tc>
      </w:tr>
      <w:tr w14:paraId="685D60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E0399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2C18D5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CDD4B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M-hujayralarning mikroburmalaridan/Микроскладками М-клеток</w:t>
            </w:r>
          </w:p>
        </w:tc>
      </w:tr>
      <w:tr w14:paraId="58D9EA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1C7E5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8F156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8A9E3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Ichak so`rg`ichlaridan/Ворсинками кишки </w:t>
            </w:r>
          </w:p>
        </w:tc>
      </w:tr>
      <w:tr w14:paraId="7E1DC2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F7D40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3B29EE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2D3414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Enterositning mikroso`rg`ichlaridan/Микроворсинками энтероцитов</w:t>
            </w:r>
          </w:p>
        </w:tc>
      </w:tr>
    </w:tbl>
    <w:p w14:paraId="12A86D2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FF7AC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924E12A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5EF46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0401DFD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Jiyakli hoshiyasida ovqat hazm qilishning qanday turi amalga oshadi/Какое пищеварение происходит в щеточной каемке?</w:t>
            </w:r>
          </w:p>
          <w:p w14:paraId="5B9FF84C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2783F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CE7622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8C2EB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339238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C99136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046CAF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Membrana/Мембранное</w:t>
            </w:r>
          </w:p>
        </w:tc>
      </w:tr>
      <w:tr w14:paraId="11EA0A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E4CC39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E163C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AB6EA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Devoroldi/Пристеночное</w:t>
            </w:r>
          </w:p>
        </w:tc>
      </w:tr>
      <w:tr w14:paraId="2B90AD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4A526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3C4D3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2E507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Bo’shliqlik/Полостное</w:t>
            </w:r>
          </w:p>
        </w:tc>
      </w:tr>
      <w:tr w14:paraId="306558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CDA3F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C2F465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6F3F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Hujayra ichi/Внутриклеточное</w:t>
            </w:r>
          </w:p>
        </w:tc>
      </w:tr>
    </w:tbl>
    <w:p w14:paraId="68ABA944"/>
    <w:p w14:paraId="665DEF9A">
      <w:pPr>
        <w:jc w:val="center"/>
      </w:pPr>
      <w:r>
        <w:rPr>
          <w:color w:val="808080"/>
        </w:rPr>
        <w:t>MyTestXPro</w:t>
      </w:r>
    </w:p>
    <w:p w14:paraId="1454C2F9">
      <w:pPr>
        <w:jc w:val="center"/>
      </w:pPr>
      <w:r>
        <w:rPr>
          <w:color w:val="808080"/>
        </w:rPr>
        <w:t>НЕЗАРЕГИСТРИРОВАННАЯ ВЕРСИЯ</w:t>
      </w:r>
    </w:p>
    <w:p w14:paraId="1D7EAB4B">
      <w:pPr>
        <w:jc w:val="center"/>
      </w:pPr>
      <w:r>
        <w:rPr>
          <w:color w:val="808080"/>
        </w:rPr>
        <w:t>http://mytestx.pro</w:t>
      </w:r>
    </w:p>
    <w:p w14:paraId="70436E2C">
      <w:pPr>
        <w:jc w:val="center"/>
      </w:pPr>
      <w:r>
        <w:rPr>
          <w:color w:val="808080"/>
        </w:rPr>
        <w:t>MyTestXPro</w:t>
      </w:r>
    </w:p>
    <w:p w14:paraId="067F6598">
      <w:pPr>
        <w:jc w:val="center"/>
      </w:pPr>
      <w:r>
        <w:rPr>
          <w:color w:val="808080"/>
        </w:rPr>
        <w:t>НЕЗАРЕГИСТРИРОВАННАЯ ВЕРСИЯ</w:t>
      </w:r>
    </w:p>
    <w:p w14:paraId="5668310B">
      <w:pPr>
        <w:jc w:val="center"/>
      </w:pPr>
      <w:r>
        <w:rPr>
          <w:color w:val="808080"/>
        </w:rPr>
        <w:t>http://mytestx.pro</w:t>
      </w:r>
    </w:p>
    <w:p w14:paraId="7346C828"/>
    <w:p w14:paraId="0151A7A5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4F695C1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8EB84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6143B30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1C9A76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66ADD4A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Kriptlar bu... :/Крипты представляют собой:</w:t>
            </w:r>
          </w:p>
          <w:p w14:paraId="0C605C1B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3FFAE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5B96EB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6C676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4D0123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7E25D7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78DD8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qavatning botib chiqishi/Выпячивание слизистой оболочки</w:t>
            </w:r>
          </w:p>
        </w:tc>
      </w:tr>
      <w:tr w14:paraId="30E6DC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2F04F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506276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EFE4D81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Epiteliyning shilliq qavatning xususiy qavatiga botib kirishi/Впячивание эпителия в собственную пластинку слизистой оболочки</w:t>
            </w:r>
          </w:p>
        </w:tc>
      </w:tr>
      <w:tr w14:paraId="641BBE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D8F705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13859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63501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qavatiga shilliq qavatning quvurli chuqurliklari/Трубчатые углубления слизистой оболочки в мышечную оболочку</w:t>
            </w:r>
          </w:p>
        </w:tc>
      </w:tr>
      <w:tr w14:paraId="6C50CC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2CA6ED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F63C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898F80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Epiteliy, xususiy va mushak qavatining shilliqosti asosga botib kirishi/Впячивание эпителия, собственной и мышечной пластинки в подслизистую основу</w:t>
            </w:r>
          </w:p>
          <w:p w14:paraId="6DB31EF2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C16A48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1B0D6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FA1A1EF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695C50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070D094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Ichak shilliq qavati epiteliysi qaysi hujayralar xisobiga yangilanadi/За счет каких клеток происходит обновление эпителия слизистой оболочки кишечника?</w:t>
            </w:r>
          </w:p>
          <w:p w14:paraId="473A4E35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0300C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7BFC23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BEE35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4B6015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551D1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25FFD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Panet hujayralari/Клеток Панета</w:t>
            </w:r>
          </w:p>
        </w:tc>
      </w:tr>
      <w:tr w14:paraId="08EC9D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4A73E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010F8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1761B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Qadahsimon hujayralar/Бокаловидных клеток</w:t>
            </w:r>
          </w:p>
        </w:tc>
      </w:tr>
      <w:tr w14:paraId="192467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84E0F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9A6D6C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D305DF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Enterotsit so’rg’ichlari/Энтероцитов ворсинок</w:t>
            </w:r>
          </w:p>
        </w:tc>
      </w:tr>
      <w:tr w14:paraId="5BC5F4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B8899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124CE4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E7AFF97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Jiyaksiz enterotsitlar kriptlar/Бескаемчатых энтероцитов крипт</w:t>
            </w:r>
          </w:p>
          <w:p w14:paraId="1EFE96DF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D3C0F2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DAAF2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7E97D91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05DA02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BF6BD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Shilliqosti asosida bezlar ichakning qaysi qismida joylashgan/В каком отделе кишечника в подслизистой основе находятся железы?</w:t>
            </w:r>
          </w:p>
        </w:tc>
      </w:tr>
      <w:tr w14:paraId="5C18C2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8E2175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EDBF1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684A4A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A0D914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5C92D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Yonboshichakda/В подвздошной кишке </w:t>
            </w:r>
          </w:p>
        </w:tc>
      </w:tr>
      <w:tr w14:paraId="173E54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5B4F9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EB3FFE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15750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Chambarsimon ichakda/В ободочной кишке</w:t>
            </w:r>
          </w:p>
        </w:tc>
      </w:tr>
      <w:tr w14:paraId="72AF59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01748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8E6C5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04EC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Och ichakda/В тощей кишке </w:t>
            </w:r>
          </w:p>
        </w:tc>
      </w:tr>
      <w:tr w14:paraId="498917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F313B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EEECF6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F1392A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O’n ikki barmoqli ichakda/В двенадцатиперстной кишке</w:t>
            </w:r>
          </w:p>
        </w:tc>
      </w:tr>
    </w:tbl>
    <w:p w14:paraId="57B1A0A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3C67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2C5F682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C2C26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B24266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Bo'rtmalar qaysi ichakga xos:/Для какой кишки характерны гаустры:</w:t>
            </w:r>
          </w:p>
        </w:tc>
      </w:tr>
      <w:tr w14:paraId="294AB3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771B57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F6CA9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191DB7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29AB2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EDE1CC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Och ichak/Тощей кишки </w:t>
            </w:r>
          </w:p>
          <w:p w14:paraId="1C4CDE37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F68D2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3E243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869B33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2C26BE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Chambarsimon ichak/Ободочной кишки</w:t>
            </w:r>
          </w:p>
          <w:p w14:paraId="466D635A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633B011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53093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9A98BF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45A6A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Yog’on ichakning hamma bo’limlarida/Всех отделов толстого кишечника</w:t>
            </w:r>
          </w:p>
        </w:tc>
      </w:tr>
      <w:tr w14:paraId="6C1427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59735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5BE64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F663C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O’n ikki barmoqli ichak/Двенадцатиперстной кишки </w:t>
            </w:r>
          </w:p>
        </w:tc>
      </w:tr>
    </w:tbl>
    <w:p w14:paraId="0947B00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9D3D4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47DC77D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74F574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6FB04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Ingichka ichakning asosiy hazm qilish turlari/Основные типы пищеварения в тонком кишечнике </w:t>
            </w:r>
          </w:p>
        </w:tc>
      </w:tr>
      <w:tr w14:paraId="4DEDCF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E95CEA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D7F03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BF1CFF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061E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D71C5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bo`shliqdagi/полостное</w:t>
            </w:r>
          </w:p>
        </w:tc>
      </w:tr>
      <w:tr w14:paraId="47F942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91A82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BCF5F6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BF832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 ichi/внутристеночное</w:t>
            </w:r>
          </w:p>
        </w:tc>
      </w:tr>
      <w:tr w14:paraId="3413B4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B3DE2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174B7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F42AB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 oldi/мембранное</w:t>
            </w:r>
          </w:p>
        </w:tc>
      </w:tr>
      <w:tr w14:paraId="335447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58A39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8AD028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9A8010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xamma javoblar to'g'ri/ все ответы верны</w:t>
            </w:r>
          </w:p>
        </w:tc>
      </w:tr>
    </w:tbl>
    <w:p w14:paraId="492BEB7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6ADEE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863D030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294349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4A2FCB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Ovqatning ichak orqali harakatlanishi quyidagilarga bog'liq/Продвижение пищи по кишечнику обусловлено:</w:t>
            </w:r>
          </w:p>
        </w:tc>
      </w:tr>
      <w:tr w14:paraId="205C3A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1BF741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6ABCA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97A6A6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A19CA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674E0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qavatining mushak plastinkasi qisqarishi xisobiga/сокращениями мышечной пластинки слизистой оболочки</w:t>
            </w:r>
          </w:p>
        </w:tc>
      </w:tr>
      <w:tr w14:paraId="3F2FC2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345D2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A902C1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6CC92E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ichakning muskul qavatini qisqarilishi xisobiga/сокращениями мышечной оболочки кишечника</w:t>
            </w:r>
          </w:p>
        </w:tc>
      </w:tr>
      <w:tr w14:paraId="394572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FB478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E3E0C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08A39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 so`rgichlani tebranuvchi harakatlari xisobiga /колебательными движениями ворсинок кишечника</w:t>
            </w:r>
          </w:p>
        </w:tc>
      </w:tr>
      <w:tr w14:paraId="179177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B2776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A2621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AF5627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hamma javoblar to`g`ri/все ответы верны</w:t>
            </w:r>
          </w:p>
        </w:tc>
      </w:tr>
    </w:tbl>
    <w:p w14:paraId="19DDE81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C6DDF6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266DE1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5E4053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509EE4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Duodenal bezlar - bu/Дуоденальная железа является:</w:t>
            </w:r>
          </w:p>
        </w:tc>
      </w:tr>
      <w:tr w14:paraId="0596ED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55B3621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08EF8C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52B1EC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370C2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175E3E">
            <w:r>
              <w:rPr>
                <w:rFonts w:ascii="Times New Roman" w:hAnsi="Times New Roman" w:eastAsia="Times New Roman" w:cs="Times New Roman"/>
                <w:sz w:val="28"/>
              </w:rPr>
              <w:t>Murakkab naysimon/сложной трубчатой</w:t>
            </w:r>
          </w:p>
        </w:tc>
      </w:tr>
      <w:tr w14:paraId="7966E9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D0B13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B8744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339D9B">
            <w:r>
              <w:rPr>
                <w:rFonts w:ascii="Times New Roman" w:hAnsi="Times New Roman" w:eastAsia="Times New Roman" w:cs="Times New Roman"/>
                <w:sz w:val="28"/>
              </w:rPr>
              <w:t>Murakkab naysimon alveolar/сложной трубчато-альвеолярной</w:t>
            </w:r>
          </w:p>
        </w:tc>
      </w:tr>
      <w:tr w14:paraId="711357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E7F1F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E9E41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7A60C1">
            <w:r>
              <w:rPr>
                <w:rFonts w:ascii="Times New Roman" w:hAnsi="Times New Roman" w:eastAsia="Times New Roman" w:cs="Times New Roman"/>
                <w:sz w:val="28"/>
              </w:rPr>
              <w:t>Murakkab alveolar/сложной альвеолярной</w:t>
            </w:r>
          </w:p>
        </w:tc>
      </w:tr>
      <w:tr w14:paraId="31451A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E1153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FDF01D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27F258">
            <w:r>
              <w:rPr>
                <w:rFonts w:ascii="Times New Roman" w:hAnsi="Times New Roman" w:eastAsia="Times New Roman" w:cs="Times New Roman"/>
                <w:sz w:val="28"/>
              </w:rPr>
              <w:t>Oddiy alveolar/простой альвеолярной</w:t>
            </w:r>
          </w:p>
        </w:tc>
      </w:tr>
      <w:tr w14:paraId="08646E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237F0E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87A8CA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A40E2A">
            <w:r>
              <w:rPr>
                <w:rFonts w:ascii="Times New Roman" w:hAnsi="Times New Roman" w:eastAsia="Times New Roman" w:cs="Times New Roman"/>
                <w:sz w:val="28"/>
              </w:rPr>
              <w:t>Oddiy naysimon/простой трубчатой</w:t>
            </w:r>
          </w:p>
        </w:tc>
      </w:tr>
    </w:tbl>
    <w:p w14:paraId="7859F24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2C8A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F7431E3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7DBB41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7E868AF">
            <w:r>
              <w:rPr>
                <w:rFonts w:ascii="Times New Roman" w:hAnsi="Times New Roman" w:eastAsia="Times New Roman" w:cs="Times New Roman"/>
                <w:sz w:val="28"/>
              </w:rPr>
              <w:t>Yog’on ichaknin vazifalaridan biri:/Одной из функций толстой кишки является:</w:t>
            </w:r>
          </w:p>
        </w:tc>
      </w:tr>
      <w:tr w14:paraId="40412D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D01986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10091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0F96A7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1B651A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D1D531D">
            <w:r>
              <w:rPr>
                <w:rFonts w:ascii="Times New Roman" w:hAnsi="Times New Roman" w:eastAsia="Times New Roman" w:cs="Times New Roman"/>
                <w:sz w:val="28"/>
              </w:rPr>
              <w:t>Suvni so’rish/всасывание воды</w:t>
            </w:r>
          </w:p>
        </w:tc>
      </w:tr>
      <w:tr w14:paraId="6DAF2C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1B4B5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1C55A9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E8EFE6">
            <w:r>
              <w:rPr>
                <w:rFonts w:ascii="Times New Roman" w:hAnsi="Times New Roman" w:eastAsia="Times New Roman" w:cs="Times New Roman"/>
                <w:sz w:val="28"/>
              </w:rPr>
              <w:t>Yog’larni so’rish/всасывание жиров</w:t>
            </w:r>
          </w:p>
        </w:tc>
      </w:tr>
      <w:tr w14:paraId="29EC01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C3EB3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9611B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24B5F5">
            <w:r>
              <w:rPr>
                <w:rFonts w:ascii="Times New Roman" w:hAnsi="Times New Roman" w:eastAsia="Times New Roman" w:cs="Times New Roman"/>
                <w:sz w:val="28"/>
              </w:rPr>
              <w:t>Oqsillarni so’rish/всасывание белков</w:t>
            </w:r>
          </w:p>
        </w:tc>
      </w:tr>
      <w:tr w14:paraId="636A89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84FD9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D00B4E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81472D">
            <w:r>
              <w:rPr>
                <w:rFonts w:ascii="Times New Roman" w:hAnsi="Times New Roman" w:eastAsia="Times New Roman" w:cs="Times New Roman"/>
                <w:sz w:val="28"/>
              </w:rPr>
              <w:t>Uglevodlarni so’rish/всасывание углеводов</w:t>
            </w:r>
          </w:p>
        </w:tc>
      </w:tr>
      <w:tr w14:paraId="0B4E32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4BFC1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6D7483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5BDFE8">
            <w:pPr>
              <w:widowControl/>
              <w:spacing w:after="165" w:line="256" w:lineRule="auto"/>
              <w:ind w:left="705" w:hanging="285"/>
            </w:pPr>
            <w:r>
              <w:rPr>
                <w:rFonts w:ascii="Times New Roman" w:hAnsi="Times New Roman" w:eastAsia="Times New Roman" w:cs="Times New Roman"/>
                <w:sz w:val="24"/>
              </w:rPr>
              <w:t>Hamma javoblar to’g’ri /все перечисленные</w:t>
            </w:r>
          </w:p>
          <w:p w14:paraId="4A7FB496">
            <w:pPr>
              <w:widowControl/>
              <w:numPr>
                <w:ilvl w:val="0"/>
                <w:numId w:val="14"/>
              </w:numPr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AFC499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A7026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546AEC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1A651D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47CCFC6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Jigar bo’lakchalar sinusoid kapillarlarida qanday qon oqadi/ Какая кровь течет в синусоидных капиллярах печеночных долек?</w:t>
            </w:r>
          </w:p>
          <w:p w14:paraId="653D6914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  <w:tr w14:paraId="33433B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415AA90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E7A31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82B66A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719DB2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64645D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aralash/смешанная</w:t>
            </w:r>
          </w:p>
          <w:p w14:paraId="30F45C51">
            <w:pPr>
              <w:widowControl/>
              <w:ind w:left="720" w:hanging="360"/>
              <w:rPr>
                <w:rFonts w:ascii="Times New Roman" w:hAnsi="Times New Roman" w:eastAsia="Times New Roman" w:cs="Times New Roman"/>
              </w:rPr>
            </w:pPr>
          </w:p>
        </w:tc>
      </w:tr>
      <w:tr w14:paraId="0371A3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F3DC0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B7600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D6280C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venoz/венозная </w:t>
            </w:r>
          </w:p>
          <w:p w14:paraId="62BD0C55">
            <w:pPr>
              <w:widowControl/>
              <w:ind w:left="720" w:hanging="360"/>
              <w:rPr>
                <w:rFonts w:ascii="Times New Roman" w:hAnsi="Times New Roman" w:eastAsia="Times New Roman" w:cs="Times New Roman"/>
              </w:rPr>
            </w:pPr>
          </w:p>
        </w:tc>
      </w:tr>
      <w:tr w14:paraId="0DC417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FE0D2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77633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0C59CD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arterial/артериальная</w:t>
            </w:r>
          </w:p>
          <w:p w14:paraId="388CB08F">
            <w:pPr>
              <w:widowControl/>
              <w:ind w:left="720" w:hanging="360"/>
              <w:rPr>
                <w:rFonts w:ascii="Times New Roman" w:hAnsi="Times New Roman" w:eastAsia="Times New Roman" w:cs="Times New Roman"/>
              </w:rPr>
            </w:pPr>
          </w:p>
        </w:tc>
      </w:tr>
      <w:tr w14:paraId="56410B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17A26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F307BE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71DF90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limfa/в них протекает лимфа</w:t>
            </w:r>
          </w:p>
          <w:p w14:paraId="5E70C2DC">
            <w:pPr>
              <w:widowControl/>
              <w:ind w:left="720" w:hanging="360"/>
              <w:rPr>
                <w:rFonts w:ascii="Times New Roman" w:hAnsi="Times New Roman" w:eastAsia="Times New Roman" w:cs="Times New Roman"/>
              </w:rPr>
            </w:pPr>
          </w:p>
        </w:tc>
      </w:tr>
      <w:tr w14:paraId="16D18E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80776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C23825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6DC42C">
            <w:pPr>
              <w:widowControl/>
              <w:ind w:left="720" w:hanging="360"/>
            </w:pPr>
            <w:r>
              <w:rPr>
                <w:rFonts w:ascii="Times New Roman" w:hAnsi="Times New Roman" w:eastAsia="Times New Roman" w:cs="Times New Roman"/>
                <w:sz w:val="28"/>
              </w:rPr>
              <w:t>oksigen/оксигенированная</w:t>
            </w:r>
          </w:p>
          <w:p w14:paraId="671C0BD7">
            <w:pPr>
              <w:widowControl/>
              <w:ind w:left="720" w:hanging="360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47ABB1A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832B5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EDEA885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566372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7196C45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Jigarda to’planadi:/ В печени накапливаетя</w:t>
            </w:r>
          </w:p>
        </w:tc>
      </w:tr>
      <w:tr w14:paraId="1F04B1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C508147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41703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CFFDD7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5A84A6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095F27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A, D, E, K vitaminlar/витамины A, D, E, K</w:t>
            </w:r>
          </w:p>
        </w:tc>
      </w:tr>
      <w:tr w14:paraId="5CAC5A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6AE0C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9FDD3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BEC7F2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B-guruh vitaminlari/витамины группы В</w:t>
            </w:r>
          </w:p>
        </w:tc>
      </w:tr>
      <w:tr w14:paraId="4E76F4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85EFA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6444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3867A6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C, PP- vitaminlar/ витамины C, PP</w:t>
            </w:r>
          </w:p>
        </w:tc>
      </w:tr>
      <w:tr w14:paraId="6F4E0B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CEE69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EA553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4BBF1A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glikozaminoglikanlar/гликозаминогликаны</w:t>
            </w:r>
          </w:p>
        </w:tc>
      </w:tr>
      <w:tr w14:paraId="0B7CEE3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D74A29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252F2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1A827C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insulin/инсулин</w:t>
            </w:r>
          </w:p>
        </w:tc>
      </w:tr>
    </w:tbl>
    <w:p w14:paraId="5EF662D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A75D7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6E4B159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7B8389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A7508A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Portal bo’lakchaning tuzilishi/Что такое портальная долька?</w:t>
            </w:r>
          </w:p>
          <w:p w14:paraId="628E3379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  <w:tr w14:paraId="652A50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A57450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1E469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29C24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B37CE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A7BDBA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markazida triada joylashadi/в центре содержит триаду  ДВА</w:t>
            </w:r>
          </w:p>
        </w:tc>
      </w:tr>
      <w:tr w14:paraId="2466B8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0F61E6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4CA34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874AB5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Uchta klassik bo’lakchaning qisimlaridan tuzilgan/Содержит части трех классических долек</w:t>
            </w:r>
          </w:p>
          <w:p w14:paraId="54D81F02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  <w:tr w14:paraId="5A70F9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3048BC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2D148D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8281B6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O’tkir burchaklarida markaziy vena joylashgan/На острых углах находится центральная вена</w:t>
            </w:r>
          </w:p>
          <w:p w14:paraId="1678902B">
            <w:pPr>
              <w:widowControl/>
              <w:rPr>
                <w:rFonts w:ascii="Times New Roman" w:hAnsi="Times New Roman" w:eastAsia="Times New Roman" w:cs="Times New Roman"/>
              </w:rPr>
            </w:pPr>
          </w:p>
        </w:tc>
      </w:tr>
      <w:tr w14:paraId="27C1AD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6DA5D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2989F4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97CAE82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barcha javoblar to’g’ri/все ответы верны</w:t>
            </w:r>
          </w:p>
        </w:tc>
      </w:tr>
      <w:tr w14:paraId="676809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23A10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4F6D68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CD72473">
            <w:pPr>
              <w:widowControl/>
            </w:pPr>
            <w:r>
              <w:rPr>
                <w:rFonts w:ascii="Times New Roman" w:hAnsi="Times New Roman" w:eastAsia="Times New Roman" w:cs="Times New Roman"/>
                <w:sz w:val="28"/>
              </w:rPr>
              <w:t>uchburchak shaklida/имеет треугольную форму</w:t>
            </w:r>
          </w:p>
        </w:tc>
      </w:tr>
    </w:tbl>
    <w:p w14:paraId="01E9048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2AEA1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0AA7934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63CC83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2FC689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 tuzilgan: Из чего состоит поджелудочная железа:</w:t>
            </w:r>
          </w:p>
        </w:tc>
      </w:tr>
      <w:tr w14:paraId="61DFCA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8E339F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12C73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D4F4FF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2255A1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DF534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 Endokrin qisim va naylardan/Эндокринной части  и трубочек </w:t>
            </w:r>
          </w:p>
        </w:tc>
      </w:tr>
      <w:tr w14:paraId="1D29D1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03043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27079C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2E64C6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 va endokrin qismdan /Состоит из экзо и эндокринных частей</w:t>
            </w:r>
          </w:p>
          <w:p w14:paraId="6CC3380A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CAF8E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53294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41904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F7BFD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Ekzokrinotsilar va naylardan/Экзокриноцитов и трубочек</w:t>
            </w:r>
          </w:p>
        </w:tc>
      </w:tr>
      <w:tr w14:paraId="21D1D9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600B5B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F818AC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0A171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Endokrinotsitlar va follikulalardan /Эндокриноцитов и фоликулл</w:t>
            </w:r>
          </w:p>
        </w:tc>
      </w:tr>
    </w:tbl>
    <w:p w14:paraId="3A1FDC8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5063A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B9483F2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0E34F4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972A0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Katta odamda qon yaratuvchi a’zolarga kirmaydi? /  Что не выходит в состав кроветворных органов у взрослого человека?</w:t>
            </w:r>
          </w:p>
          <w:p w14:paraId="6DB43663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2367D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01AF3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CC78C2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05FBE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8B85B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BE54C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taloq / селезенка</w:t>
            </w:r>
          </w:p>
        </w:tc>
      </w:tr>
      <w:tr w14:paraId="5AAE6C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9B872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99CD6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87560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jigar / печень</w:t>
            </w:r>
          </w:p>
          <w:p w14:paraId="4DE413F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AFBAB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1A1F7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41B6F1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D6644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qizil suyak ko’migi / красный костный мозг</w:t>
            </w:r>
          </w:p>
        </w:tc>
      </w:tr>
      <w:tr w14:paraId="39D672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2B229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3A116E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0BC447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ayrisimon bez / тимус</w:t>
            </w:r>
          </w:p>
          <w:p w14:paraId="69C7577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D71FB3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48357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D763EF6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334D6D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0E8B3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Markaziy qon yaratuvchi a’zolar / Центральные органы кроветворения</w:t>
            </w:r>
          </w:p>
          <w:p w14:paraId="657D15C3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768FE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5E489A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2E6B4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1CFFE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57D72A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DDD14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taloq, limfa tuguni / слезенка, лимфатический узел</w:t>
            </w:r>
          </w:p>
          <w:p w14:paraId="044C2995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5413E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4303B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E3A6B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694373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taloq, ayrisimon bez / селезенка, тимус</w:t>
            </w:r>
          </w:p>
          <w:p w14:paraId="6B17E70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BE6DA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7FD1B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46BD7F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A766AC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qizil suyak ko’migi, ayrisimon bez/ красный костный мозг, тимус</w:t>
            </w:r>
          </w:p>
          <w:p w14:paraId="7E83416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B9D10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D44D1F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4FBEA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5AE25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murtaklar, limfa tuguni/ миндалины, лимфатический узел</w:t>
            </w:r>
          </w:p>
          <w:p w14:paraId="0D985378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67361A8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521AB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2658C29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682F3F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A7559B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Qizil suyak ko’migi  … hujayralarni hozil bo’lishida qatnashmaydi. / Красный костный мозг  не участвует в синтезе клеток …. </w:t>
            </w:r>
          </w:p>
          <w:p w14:paraId="163EFFE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AC1CF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CDA1D0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27A28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3BD52A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0FB8C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3D2F9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eritrotsit  , trombotsit / эритроцитa, тромбоцитa</w:t>
            </w:r>
          </w:p>
        </w:tc>
      </w:tr>
      <w:tr w14:paraId="142263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F75DC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054426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D9AEF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granulotsit / гранулоцитa</w:t>
            </w:r>
          </w:p>
          <w:p w14:paraId="143AC205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F01AB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20D2A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06F418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99A86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 va B limfotsitlarning boshlang’ich hujayralari / Первичные клетки Т И В-лимфоцитов</w:t>
            </w:r>
          </w:p>
        </w:tc>
      </w:tr>
      <w:tr w14:paraId="7D188E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A39C1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E70480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5041EDF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plazmotsit, T va B  effektor limfotsitlar /  плазмоцит, Т и В- эффекторные лимфоциты</w:t>
            </w:r>
          </w:p>
        </w:tc>
      </w:tr>
    </w:tbl>
    <w:p w14:paraId="5DCE43B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4513D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B38E419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0FA9F0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381EA7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Qizil suyak ko’migi asosini  … tashkil etadi. / Основу красного костного мозга составляет ...</w:t>
            </w:r>
          </w:p>
        </w:tc>
      </w:tr>
      <w:tr w14:paraId="2F13F1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C3CA4A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DB3BA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0B662C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02E378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6A19AE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fibroz to’qima / фиброзная ткань</w:t>
            </w:r>
          </w:p>
        </w:tc>
      </w:tr>
      <w:tr w14:paraId="670810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D4F2E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8EBFA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5FA73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yog’ to’qimasi/ жировая ткань</w:t>
            </w:r>
          </w:p>
          <w:p w14:paraId="4181B40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838A7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B80AA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BF788D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D31144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retikulyar to’qima/ ретикулярная ткань</w:t>
            </w:r>
          </w:p>
        </w:tc>
      </w:tr>
      <w:tr w14:paraId="29406D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68F75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B5CD3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6C0B2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shilliq to’qima/ слизистая ткань</w:t>
            </w:r>
          </w:p>
          <w:p w14:paraId="21C94389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638AA9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4CE870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09D735D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12C4C6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A1C40D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Qaysi   hujayra suyak ko’migida etilayotgan eritrotsitlar uchun “boquvchilik” vazifasini o’taydi? / Какая клетка служит “кормилицей” для эритроцитов, созревающих в костном мозге?</w:t>
            </w:r>
          </w:p>
          <w:p w14:paraId="04DA6DC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56530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4A130E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61266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D412A3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036B2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279B6F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yog’ hujayra/  жировая клетка</w:t>
            </w:r>
          </w:p>
          <w:p w14:paraId="56A36CA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E6FA0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88870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868DD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B288D3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o’zak hujayra / стволовая клетка</w:t>
            </w:r>
          </w:p>
          <w:p w14:paraId="6F039248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ECA3C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E26A0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44223F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8A959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makrofag/ макрофаг</w:t>
            </w:r>
          </w:p>
          <w:p w14:paraId="04E1F10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770A2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5EFFF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07B2A8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26EEE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har qanday blast hujayra/ любая бластная клетка</w:t>
            </w:r>
          </w:p>
          <w:p w14:paraId="3915674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280B948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B0AE7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2688940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0DAF3D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27CCA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Yetilayotgan qonning shaklli elementlari qaysi ta’sirlarga nihoyatda sezuvchan? / К каким воздействиям чрезвычайно чувствительны форменные элементы созревающей крови?</w:t>
            </w:r>
          </w:p>
          <w:p w14:paraId="44AE470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D65F0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F5BB8A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AD39D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6B418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FF49A6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C08B2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och qolishga / к голоданию</w:t>
            </w:r>
          </w:p>
          <w:p w14:paraId="23B19A7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C1E20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AECAA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D9E0CC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CE64F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yuqumli kasalliklarga/ к инфекционным заболеваниям</w:t>
            </w:r>
          </w:p>
          <w:p w14:paraId="259AF43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492F7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E11F9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1AAC6D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F5B38E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jismoniy zo’riqishga/ к физическим нагрузкам</w:t>
            </w:r>
          </w:p>
          <w:p w14:paraId="13269D1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637CD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E5518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F44234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CD61FA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rentgen va radioizitop nurlarga/ к рентгеновским и радиоизотопным лучам</w:t>
            </w:r>
          </w:p>
          <w:p w14:paraId="0D79D4D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30900C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A53BE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48867C2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62B1B7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716B91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Qaysi omil eritrotsitlarni hosil bo’lishini kuchaytiradi? / Какой фактор усиливает образование эритроцитов?</w:t>
            </w:r>
          </w:p>
          <w:p w14:paraId="2CB7C184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71E49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5721B5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E8803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8F4C96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BB11FB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3F466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leykopoetin / лейкопоэтин</w:t>
            </w:r>
          </w:p>
          <w:p w14:paraId="4CBADA4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A28C8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8D494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4F7892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AD8740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eritropoetin/ эритропоэтин</w:t>
            </w:r>
          </w:p>
          <w:p w14:paraId="50BD718A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3B334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CA56F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37AB7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3B7E9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jinsiy gormonlar /  половые гормоны</w:t>
            </w:r>
          </w:p>
          <w:p w14:paraId="404ABFB3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33222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A511F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A2377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7DCFA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endokrin bezlari gormonlari / гормоны эндокринных желез</w:t>
            </w:r>
          </w:p>
        </w:tc>
      </w:tr>
    </w:tbl>
    <w:p w14:paraId="4B4724A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F81F7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646C661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0CC5A8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5E053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Sariq suyak ko’migi qon hosil bo’lishida qatnashadimi? /  Участвует ли желтый костный мозг в кроветворении?</w:t>
            </w:r>
          </w:p>
        </w:tc>
      </w:tr>
      <w:tr w14:paraId="2675F3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320F89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66E47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FCDDB2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06BDB8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11E55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qatnashmaydi / не участвует</w:t>
            </w:r>
          </w:p>
          <w:p w14:paraId="1A56677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4A947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43A14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02BD4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74B3B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qon ko’payib ketganda / когда кровь увеличивается</w:t>
            </w:r>
          </w:p>
        </w:tc>
      </w:tr>
      <w:tr w14:paraId="7F4A83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6018B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D9F94A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D199E9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ko’p miqdorda qon yo’qotganda /  при большой потере крови</w:t>
            </w:r>
          </w:p>
          <w:p w14:paraId="78FDB3BD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A4C81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06013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B66F4F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B3CB75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qizil suyak ko’migi shikastlanganda / при поражении красного костного мозга</w:t>
            </w:r>
          </w:p>
          <w:p w14:paraId="5347C90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9AD9FB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C8C25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FCED785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50BF06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24C74E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Yetilgan  qonning yosh shaklli elementlari qanday yo’l bilan qonga o’tadi? /  Каким образом молодые форменные элементы  крови попадают в кровь?</w:t>
            </w:r>
          </w:p>
          <w:p w14:paraId="648CA33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1E12A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566EAF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ABF3A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01F1AB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95FAAA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5DC3B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suyak ko’migidagi arteriolalar orqali / через артериолы в костном мозге</w:t>
            </w:r>
          </w:p>
          <w:p w14:paraId="6F53841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7B8E2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1177B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57B94F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F56DF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suyak ko’migidagi venalar orqali /  через вены в костном мозге</w:t>
            </w:r>
          </w:p>
          <w:p w14:paraId="282E2B7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71CA2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93EDA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2233E2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0CB63B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suyak ko’migidagi sinusoid kapillyarlar orqali / через синусоидальные капилляры в костном мозге</w:t>
            </w:r>
          </w:p>
          <w:p w14:paraId="23F21D68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8AEBF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3661F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0698E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FFDE1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postkapilyar venullalar orqali / через посткапиллярные венуллы</w:t>
            </w:r>
          </w:p>
          <w:p w14:paraId="1695477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368AF0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F37A7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6A83537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41E64C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5AA4A5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Suyak ko’migidagi sinusoid kapillyarlarni o’ziga xos tomоni nimadan iborat?/ В чем особенность синусоидальных капилляров в костном мозге?</w:t>
            </w:r>
          </w:p>
          <w:p w14:paraId="54B6B16D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39422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1EF0A7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482D4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D5B0E6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C9A29C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C3FEE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diametri tor, uzluksiz endoteliy bilan qoplangan/ узкие в диаметре, покрыты непрерывным эндотелием</w:t>
            </w:r>
          </w:p>
          <w:p w14:paraId="35811F9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646C6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B3F36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E448A9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80CDA2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diametri o’rtacha, uzluksiz endoteliy bilan qoplangan/  диаметр средний, покрыты непрерывным эндотелием</w:t>
            </w:r>
          </w:p>
        </w:tc>
      </w:tr>
      <w:tr w14:paraId="0FD1F7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ABC31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3BCE1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911A9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diametri 7-11 mkm keladi, endoteliysi fenestrli, bazal membranasi uzluksiz/ диаметр достигает 7-11 мкм, эндотелий фенестрированный, базальная мембрана непрерывная</w:t>
            </w:r>
          </w:p>
        </w:tc>
      </w:tr>
      <w:tr w14:paraId="4A07ED3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572E7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5AEF32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7F21CD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diametri 20-30 mkm keladi, endoteliysi fenestrli, bazal membranasi uzuq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uzuqli/ диаметр достигает 20-30 мкм, эндотелий фенестрированный, базальная мембрана прерывистая</w:t>
            </w:r>
          </w:p>
          <w:p w14:paraId="293C9EBB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5EB44F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073C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85BFCDA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2DC7EB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9C93FC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Suyak ko’migida trombotsitopoez qanday kechadi?/  Как происходит тромбоцитопоэз в костном мозге?</w:t>
            </w:r>
          </w:p>
        </w:tc>
      </w:tr>
      <w:tr w14:paraId="475D52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76BA1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6EFE0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52E562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E1B576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4B340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o’zak, yarim o’zak, unipotent hujayra / стволовая, полустволовая, унипотентная клетка</w:t>
            </w:r>
          </w:p>
          <w:p w14:paraId="22B1077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5E45D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4F5FA3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1D9FCD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55816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miyeloblast / миелобласт</w:t>
            </w:r>
          </w:p>
          <w:p w14:paraId="6BB356A5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1C4BA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F3FA0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1CD6D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C9813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miyeloblastdan megakariotsit, promegakariotsit / мегакариоцит из миелобласта, промегакариоцит</w:t>
            </w:r>
          </w:p>
        </w:tc>
      </w:tr>
      <w:tr w14:paraId="349692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25022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BFF6D7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20FEA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barcha javoblar  to’g’ri / Все ответы правильные</w:t>
            </w:r>
          </w:p>
          <w:p w14:paraId="1071941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A90F3A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A32A3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1BB98E5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6477FE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B73EB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Ayrisimon bez rivojlanadi : /  Тимус развивается из  …</w:t>
            </w:r>
          </w:p>
          <w:p w14:paraId="06B1DF85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B2B87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A6C118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9CEC4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625AE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29DB67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D5F46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orqa ichak epiteliysidan/ из эпителия задней кишки</w:t>
            </w:r>
          </w:p>
          <w:p w14:paraId="031E496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2F724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85358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786D5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AA49B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o’rta ichak devoridan / из стенки средней кишки</w:t>
            </w:r>
          </w:p>
          <w:p w14:paraId="0CBAAB2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B768A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D71BE7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2CAFF7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9D71E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ichak charvisining dorsal qismidan / из дорсального отдела кишечного сальника</w:t>
            </w:r>
          </w:p>
        </w:tc>
      </w:tr>
      <w:tr w14:paraId="33BD98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99739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5CC80B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5243833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III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IV jabra cho’ntagining epiteliysidan/ Из эпителия  III-IV пары  жаберных карманов</w:t>
            </w:r>
          </w:p>
          <w:p w14:paraId="2A3D69B3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628FE6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95FE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3DF26E4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0F9AAA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75F98BE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Ayrisimon bez asosini tashkil etadi: /  Основу тимуса составляет:</w:t>
            </w:r>
          </w:p>
          <w:p w14:paraId="28631F0E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C3073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40DFC0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FEBAF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69AC2B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C7C92C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BDB643C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retikuloepitial to’qima/ ретикулоэпитальная ткань </w:t>
            </w:r>
          </w:p>
          <w:p w14:paraId="0D8EA102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C5B6F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E771E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E2F308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CCA8B2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yog’ to’qimasi / жировая ткань</w:t>
            </w:r>
          </w:p>
          <w:p w14:paraId="4E63BB67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0F603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15F45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ACF3F5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A092C94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biriktiruvchi to’qima / соединительная ткань</w:t>
            </w:r>
          </w:p>
          <w:p w14:paraId="2FBDB2D9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B6828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5C092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E7B132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2ED64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retikulyar to’qima / ретикулярная ткань</w:t>
            </w:r>
          </w:p>
        </w:tc>
      </w:tr>
    </w:tbl>
    <w:p w14:paraId="0D62130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7A851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DF403FC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3FEF0E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099289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Eritropoetik o’choqdagi asosiy hujayralar? /  основные клетки в эритропоэтическом очаге?</w:t>
            </w:r>
          </w:p>
          <w:p w14:paraId="3DDC80F5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4BB24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799ED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85355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1AD07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E0CF7F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0A91BF4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миелобластлар,  промиелоцитлар, миелоцитлар/миелобласты, промиелоциты, миелоциты</w:t>
            </w:r>
          </w:p>
          <w:p w14:paraId="0EA59EC1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4B101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B0F80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0C5F28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C17B799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eritroblast, pronormotsit, retikulotsit /эритробласт,  пронормоцит, ретикулоцит</w:t>
            </w:r>
          </w:p>
          <w:p w14:paraId="361AEB9C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893E4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035000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89BE3B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C89F8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trombotsit, megakariotsit, megakarioblast /тромбоцит, мегакариоцит , мегакариобласт</w:t>
            </w:r>
          </w:p>
        </w:tc>
      </w:tr>
      <w:tr w14:paraId="191F8A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361E6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3B59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F91B45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miyelotsit, retikulotsit, megakariotsit /  миелоцит, ретикулоцит, мегакариоцит</w:t>
            </w:r>
          </w:p>
          <w:p w14:paraId="71254D88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23567F4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A723D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97D6324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3739EC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2263915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Qizil suyak ko’migi uchun nima xos emas? / Что не характерно для красного костного мозга?</w:t>
            </w:r>
          </w:p>
          <w:p w14:paraId="7F83F70A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0F0B0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BD873C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17DDC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420156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3A8575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612BA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yaxshi regeneratsiya qiladi  / хорошо регенерирует</w:t>
            </w:r>
          </w:p>
          <w:p w14:paraId="4676863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294D1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C7759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095740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3D3EA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12–18 yoshda diafizdagi qizil suyak ko’migi sariq  suyak ko’migiga aylanadi / ) В возрасте 12-18 лет красный костный мозг в диафизе превращается в желтый костный мозг</w:t>
            </w:r>
          </w:p>
          <w:p w14:paraId="2133E80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DD119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605E6E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76F6A6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023A37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qarilikda shilimshiqsimon holatga keladi / в старости становится слизистым</w:t>
            </w:r>
          </w:p>
          <w:p w14:paraId="3D0F0C2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64544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177A3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F49291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1A6141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qarilikda suyaklanishi mumkin /  в старости может окостеневать </w:t>
            </w:r>
          </w:p>
          <w:p w14:paraId="00549D2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6B54C6F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B3C65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ACAD96B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2DB92E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DD02775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 stromasini  … tashkil etadi.  / Строму тимуса образует ….</w:t>
            </w:r>
          </w:p>
          <w:p w14:paraId="40D3DDFC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D7E20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02E2A7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74FE21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E340CA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7555FE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E822F7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yog’ to’qimasi / жировая ткань</w:t>
            </w:r>
          </w:p>
          <w:p w14:paraId="03D5328F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65D9A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91D34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0D8966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CD8848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retikulyar to’qima / ретикулярная ткань</w:t>
            </w:r>
          </w:p>
          <w:p w14:paraId="1A1B3D5C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9D415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3944E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BB721D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0E960F0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kapsula, trabekula va  retikuloepitial hujayra turi / капсула, трабекула и ретикулоэпителиальный тип клеток</w:t>
            </w:r>
          </w:p>
          <w:p w14:paraId="6C15E44E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B1335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AA97A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746C0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AEA9976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fibroz – tog’ay to’qima /фиброзно-хрящевая ткань</w:t>
            </w:r>
          </w:p>
          <w:p w14:paraId="22203B11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F07FFD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A227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A342516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3B944BF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EB1A957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Sariq suyak ko’migi uchun nima xos emas? / Что не характерно для желтого костного мозга?</w:t>
            </w:r>
          </w:p>
        </w:tc>
      </w:tr>
      <w:tr w14:paraId="1F9EFE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0C093D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36807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1CB19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781629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A377D0E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yog’ hujayralari yog’ tomchisi bilan to’lgan bo’ladi / жировые клетки будут заполнены каплями жира</w:t>
            </w:r>
          </w:p>
        </w:tc>
      </w:tr>
      <w:tr w14:paraId="0AD33F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D1CD4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2BC668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2BA402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qonning shaklli elementlarini hosil qiladi / образует форменные элементы крови</w:t>
            </w:r>
          </w:p>
          <w:p w14:paraId="0D77587F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ED36C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8B043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33ED31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A9A565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yog’ hujayralarida lipoxrom pigmenti bo’ladi / жировые клетки содержат пигмент липохром</w:t>
            </w:r>
          </w:p>
          <w:p w14:paraId="15B6055F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9BBC2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B22BE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82187C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46E738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adipotsitlardan tashkil topgan / состоит из адипоцитов</w:t>
            </w:r>
          </w:p>
          <w:p w14:paraId="652AB5EB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5F73715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0ACE6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63EE3175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4A4842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5A0E9C5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Timusga xos bo’lmagan belgilar: / Неспецифические признаки тимуса:</w:t>
            </w:r>
          </w:p>
          <w:p w14:paraId="65D06816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FC6F1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3CC91D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8E7DD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2462DE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85E072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420D43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biriktiruvchi to’qimali kapsula bilan o’ralgan / окружен соединительно-тканной капсулой</w:t>
            </w:r>
          </w:p>
          <w:p w14:paraId="09741EFC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FEC09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6C3DB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B6C8ED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D78B26">
            <w:pPr>
              <w:widowControl/>
              <w:tabs>
                <w:tab w:val="left" w:pos="78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bo’lakchalarga bo’lingan / разделён  на дольки</w:t>
            </w:r>
          </w:p>
          <w:p w14:paraId="0088BB0C">
            <w:pPr>
              <w:widowControl/>
              <w:tabs>
                <w:tab w:val="left" w:pos="78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CE489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954CA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80A62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6D9923C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gemopoetik orolchalardan iborat / состоит из кроветворных островков</w:t>
            </w:r>
          </w:p>
        </w:tc>
      </w:tr>
      <w:tr w14:paraId="54FF6C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157B3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5A7949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E8B812">
            <w:pPr>
              <w:widowControl/>
              <w:tabs>
                <w:tab w:val="left" w:pos="117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po’st va mag’iz moddalari bor / есть корковое и мозговое  вещества</w:t>
            </w:r>
          </w:p>
          <w:p w14:paraId="2030F22F">
            <w:pPr>
              <w:widowControl/>
              <w:tabs>
                <w:tab w:val="left" w:pos="117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1DDC8098"/>
    <w:p w14:paraId="189921A7">
      <w:pPr>
        <w:jc w:val="center"/>
      </w:pPr>
      <w:r>
        <w:rPr>
          <w:color w:val="808080"/>
        </w:rPr>
        <w:t>MyTestXPro</w:t>
      </w:r>
    </w:p>
    <w:p w14:paraId="3FD8A25D">
      <w:pPr>
        <w:jc w:val="center"/>
      </w:pPr>
      <w:r>
        <w:rPr>
          <w:color w:val="808080"/>
        </w:rPr>
        <w:t>НЕЗАРЕГИСТРИРОВАННАЯ ВЕРСИЯ</w:t>
      </w:r>
    </w:p>
    <w:p w14:paraId="348BFF2D">
      <w:pPr>
        <w:jc w:val="center"/>
      </w:pPr>
      <w:r>
        <w:rPr>
          <w:color w:val="808080"/>
        </w:rPr>
        <w:t>http://mytestx.pro</w:t>
      </w:r>
    </w:p>
    <w:p w14:paraId="2C20C6A1">
      <w:pPr>
        <w:jc w:val="center"/>
      </w:pPr>
      <w:r>
        <w:rPr>
          <w:color w:val="808080"/>
        </w:rPr>
        <w:t>MyTestXPro</w:t>
      </w:r>
    </w:p>
    <w:p w14:paraId="52BD3422">
      <w:pPr>
        <w:jc w:val="center"/>
      </w:pPr>
      <w:r>
        <w:rPr>
          <w:color w:val="808080"/>
        </w:rPr>
        <w:t>НЕЗАРЕГИСТРИРОВАННАЯ ВЕРСИЯ</w:t>
      </w:r>
    </w:p>
    <w:p w14:paraId="241E539B">
      <w:pPr>
        <w:jc w:val="center"/>
      </w:pPr>
      <w:r>
        <w:rPr>
          <w:color w:val="808080"/>
        </w:rPr>
        <w:t>http://mytestx.pro</w:t>
      </w:r>
    </w:p>
    <w:p w14:paraId="39DF11A2"/>
    <w:p w14:paraId="023596F3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586E6C5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14B48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DDB467F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3E7D88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0962451">
            <w:pPr>
              <w:widowControl/>
              <w:tabs>
                <w:tab w:val="left" w:pos="117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Granulositpoez orolchalarida qanday hujayralar uchraydi? / Какие клетки встречаются в островках гранулоцитопоэза?</w:t>
            </w:r>
          </w:p>
          <w:p w14:paraId="58A9AC34">
            <w:pPr>
              <w:widowControl/>
              <w:tabs>
                <w:tab w:val="left" w:pos="117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2149A7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4AFF93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52CD6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7C7B66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36C820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01C0CF4">
            <w:pPr>
              <w:widowControl/>
              <w:tabs>
                <w:tab w:val="left" w:pos="117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o’zak hujayra, yarim o’zak, koloniya hosil qiluvchi unipotent hujayra / стволовая клетка, полустволовая, колонообразующая унипотентная клетка</w:t>
            </w:r>
          </w:p>
          <w:p w14:paraId="56B1220A">
            <w:pPr>
              <w:widowControl/>
              <w:tabs>
                <w:tab w:val="left" w:pos="117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A3731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1F97D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C19FB6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1E766C">
            <w:pPr>
              <w:widowControl/>
              <w:tabs>
                <w:tab w:val="left" w:pos="1170"/>
              </w:tabs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miyeloblast / миелобласт</w:t>
            </w:r>
          </w:p>
          <w:p w14:paraId="28D24C4F">
            <w:pPr>
              <w:widowControl/>
              <w:tabs>
                <w:tab w:val="left" w:pos="1170"/>
              </w:tabs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6CAF5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5A656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302C96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B5175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miyelotsit, granulotsit, metamiyelotsit /  миелоцит, гранулоцит, метамиелоцит</w:t>
            </w:r>
          </w:p>
        </w:tc>
      </w:tr>
      <w:tr w14:paraId="27F308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CC72B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5FFF92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1FD090F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tayoqcha va segment yadroli neytrofil, bazofil, eozinofil  / палочкоядерные и сегментоядерные нейтрофилы, базофилы, эозинофилы</w:t>
            </w:r>
          </w:p>
        </w:tc>
      </w:tr>
    </w:tbl>
    <w:p w14:paraId="29F4366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30B8D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9F3B4B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630797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E83741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Timusni qon bilan ta’minlashiga xos bo’lmagan javobni belgilang. / Укажите не характерный ответ для кровоснабжение тимуса</w:t>
            </w:r>
          </w:p>
          <w:p w14:paraId="69D4D90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B7DAF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BA85681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C89AE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7BE160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EDC7C2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F6B6D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bo’lakchalararo, bo’lakcha ichi arteriyalari / междольковые, внутридольковые артерии</w:t>
            </w:r>
          </w:p>
        </w:tc>
      </w:tr>
      <w:tr w14:paraId="085A5D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14F55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57331D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5109D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yoysimon arteriya va postkapillyar venulla  / дуговая артерия и  посткапиллярная венулла</w:t>
            </w:r>
          </w:p>
          <w:p w14:paraId="72728833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1947F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56150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6EBAC1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BD75310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markaziy arteriya /  центральная артерия</w:t>
            </w:r>
          </w:p>
          <w:p w14:paraId="65691F7F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DDFF7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AB31F0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2E91C1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F695E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po’st va mag’iz qismga yo’nalgan kapillyarlar / капилляры, направленные в корковое и мозговое вещество</w:t>
            </w:r>
          </w:p>
          <w:p w14:paraId="069D62C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4F087E4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E84C1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81B2294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197937E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6672602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Timusda T-limfotsitlar qanday o’zgaradi?  / Как изменяются Т-лимфоциты в тимусе?</w:t>
            </w:r>
          </w:p>
          <w:p w14:paraId="680010FE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90BE3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D26EC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24CFD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96AF08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7D332B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50F206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antigenga bog’lik differensirovkasi kechadi / происходит антигензависимая дифференцировка</w:t>
            </w:r>
          </w:p>
          <w:p w14:paraId="45EAE905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E546F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0A04D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77509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10E1A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effektor, T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 xml:space="preserve">xotira hujayralarga differensiyalanadi /  дифференциируются в Т-эффекторные клетки, Т- клетки памяти </w:t>
            </w:r>
          </w:p>
          <w:p w14:paraId="62C73DE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605198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10542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86E951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3450C2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limfotsit yuzasida immunoretseptorlar hosil bo’ladi /  На поверхности Т-лимфоцитов образуются иммунорецепторы</w:t>
            </w:r>
          </w:p>
        </w:tc>
      </w:tr>
      <w:tr w14:paraId="4A2870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D3A62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731D20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76C4565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limfotsitlar plazmotsitlarga aylanadi / Т-лимфоциты превращаются в плазмоциты</w:t>
            </w:r>
          </w:p>
        </w:tc>
      </w:tr>
    </w:tbl>
    <w:p w14:paraId="185C553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9E76C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46A27D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475B24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F9DD735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Timusda T</w:t>
            </w:r>
            <w:r>
              <w:rPr>
                <w:rFonts w:ascii="Times New Roman" w:hAnsi="Times New Roman" w:eastAsia="Times New Roman" w:cs="Times New Roman"/>
                <w:sz w:val="22"/>
              </w:rPr>
              <w:t>-</w:t>
            </w:r>
            <w:r>
              <w:rPr>
                <w:rFonts w:ascii="Calibri" w:hAnsi="Calibri" w:eastAsia="Calibri" w:cs="Calibri"/>
                <w:sz w:val="22"/>
              </w:rPr>
              <w:t>limfotsitlar differensirovkasiga ta’sir etuvchi omillarni ko’rsating</w:t>
            </w:r>
            <w:r>
              <w:rPr>
                <w:rFonts w:ascii="Times New Roman" w:hAnsi="Times New Roman" w:eastAsia="Times New Roman" w:cs="Times New Roman"/>
                <w:sz w:val="22"/>
              </w:rPr>
              <w:t>.</w:t>
            </w:r>
            <w:r>
              <w:rPr>
                <w:rFonts w:ascii="Calibri" w:hAnsi="Calibri" w:eastAsia="Calibri" w:cs="Calibri"/>
                <w:sz w:val="22"/>
              </w:rPr>
              <w:t xml:space="preserve"> / Укажите факторы, влияющие на дифференцировку Т-лимфоцитов в тимусе.</w:t>
            </w:r>
          </w:p>
          <w:p w14:paraId="57235CAA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0A6E24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040A0B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14D90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C752CB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248540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D09033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limfokin /  лимфокин</w:t>
            </w:r>
          </w:p>
          <w:p w14:paraId="1E6B4B8B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E965F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220114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7C87C9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0921EA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timozin, timolin, T-aktivin va retikuloepitilial hujayra / тимозин, тимолин, Т-активин и ретикулоэпителиальная клетка</w:t>
            </w:r>
          </w:p>
          <w:p w14:paraId="62E44179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85F42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34BF8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0126AC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385EA8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Gassal tanachalari / тельца Гассаля</w:t>
            </w:r>
          </w:p>
          <w:p w14:paraId="2FBECE8B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A5807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DB699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4B6F3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24C41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gemopoetinlar / гемопоэтины</w:t>
            </w:r>
          </w:p>
          <w:p w14:paraId="5E71568E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6909F38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09AB0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4F0E877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5C591A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E316C53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Gematotimik to’siq timus bo’lakchasining qaysi qismida bo’ladi?  / В какой части дольки тимуса  находится гематотимический барьер?</w:t>
            </w:r>
          </w:p>
          <w:p w14:paraId="0B51FFD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4FF4CC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AF947B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0F29F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227833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31D896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4A8BD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mag’iz qismida / в мозговой части</w:t>
            </w:r>
          </w:p>
          <w:p w14:paraId="5E3E7E3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C2202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9270E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D62DA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92CB2B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mag’iz va po’st qismida / в мозговой и корковой части</w:t>
            </w:r>
          </w:p>
          <w:p w14:paraId="5620BBD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DD23F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0DA6A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0AD4A2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6538BC1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faqat po’st moddada / только в корковой части</w:t>
            </w:r>
          </w:p>
          <w:p w14:paraId="5E731CB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71595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9E9D3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EAA129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31C71E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barcha qismlarda / во всех частях</w:t>
            </w:r>
          </w:p>
          <w:p w14:paraId="5578BBB6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C17834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397A1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CEAA636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333654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ACCA92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Timusning mag’iz moddasiga hosil bo’lmagan xususiyatlarni ko’rsating. / Укажите свойства тимуса, которые не характерны для его  мозгового вещества</w:t>
            </w:r>
          </w:p>
          <w:p w14:paraId="7DD94F4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7C74FC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18AFD8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09E7D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11ACCA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CED19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F65FB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qavat-qavat tuzilgan Gassal tanachalari / расположенные послойно тельца  Гассаля</w:t>
            </w:r>
          </w:p>
        </w:tc>
      </w:tr>
      <w:tr w14:paraId="645FA2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5CD09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CA5967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3BEE1AE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gematotimik to’siq bo’ladi / есть гематотимический барьер</w:t>
            </w:r>
          </w:p>
          <w:p w14:paraId="575F002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429D3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CD922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2A6552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6D833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bo’lakcha markazi oqishroq bo’ladi / центр дольки белее светлый</w:t>
            </w:r>
          </w:p>
        </w:tc>
      </w:tr>
      <w:tr w14:paraId="489D87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418D3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4FD1BB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8D914A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gematotimik to’siq bo’lmaydi / нет гематотимического барьера</w:t>
            </w:r>
          </w:p>
          <w:p w14:paraId="38FD083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0810C19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95150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0DFA957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09CA14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9D054B9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Timusning po’st moddasiga xos bo’lmagan  javobni toping./ Найдите неспецифический ответ для коркового вещества тимуса</w:t>
            </w:r>
          </w:p>
          <w:p w14:paraId="774A1021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3EDB4D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200307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E3DE9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191EB2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392B7B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8780E1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limfotsitlar timozin ta’sirida proliferatsiyaga uchraydi / лимфоциты подвергаются пролиферации под действием тимозина</w:t>
            </w:r>
          </w:p>
          <w:p w14:paraId="773F7322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5B4724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A0D2E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76FBDF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9C20003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limfotsitlarni antigenga bog’liq bo’lmagan proliferatsiyasi kechadi / происходит антиген независимая пролиферация лимфоцитов</w:t>
            </w:r>
          </w:p>
          <w:p w14:paraId="06BDC860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  <w:tr w14:paraId="1A8D21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96C14A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C1F20D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E330CB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>T-limfotsitlar yuzasida retseptorlar paydo bo’ladi / Рецепторы появляются на поверхности Т-лимфоцитов</w:t>
            </w:r>
          </w:p>
        </w:tc>
      </w:tr>
      <w:tr w14:paraId="538236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4EE04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141FD0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F397554">
            <w:pPr>
              <w:widowControl/>
              <w:spacing w:after="195" w:line="27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T-limfotsotlarning antigenga bog’liq differensirovkasi kechadi /  происходит антигенозависимая дифференциация Т-лимфоцитов </w:t>
            </w:r>
          </w:p>
          <w:p w14:paraId="5C9AE377">
            <w:pPr>
              <w:widowControl/>
              <w:spacing w:after="195" w:line="276" w:lineRule="auto"/>
              <w:rPr>
                <w:rFonts w:ascii="Times New Roman" w:hAnsi="Times New Roman" w:eastAsia="Times New Roman" w:cs="Times New Roman"/>
                <w:sz w:val="22"/>
              </w:rPr>
            </w:pPr>
          </w:p>
        </w:tc>
      </w:tr>
    </w:tbl>
    <w:p w14:paraId="2D55FE2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25D7E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08C4675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5D396E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B9D1B0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 sitromasini hosil qiladi (to’liq javobni belgilang)?/ образует цитрому лимфатического узла (укажите полный ответ)?</w:t>
            </w:r>
          </w:p>
          <w:p w14:paraId="1842B03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365F7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F44B73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B1558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01CC46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B19A8A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C4ED3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retikuloepiteliyal to’qima / ретикулоэпителиальная ткань</w:t>
            </w:r>
          </w:p>
          <w:p w14:paraId="40768FB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36F63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E867E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96DCD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79C05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epiteliy to’qimasi/  эпителиальная ткань</w:t>
            </w:r>
          </w:p>
          <w:p w14:paraId="5BFAB99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07903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0FFA4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7E8B97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19DDA0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retikulyar to’qima, trabekula va kapsula/ретикулальная ткань,трабекула и капсула</w:t>
            </w:r>
          </w:p>
        </w:tc>
      </w:tr>
      <w:tr w14:paraId="21105E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1DD40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E6F99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8BC26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bo’lakcha va follikulyar/комок и фолликулы</w:t>
            </w:r>
          </w:p>
          <w:p w14:paraId="2933E45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D7FDD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B5C51D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284E91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DE56B2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miyelinli shnurlar/миелиновые шнуры</w:t>
            </w:r>
          </w:p>
          <w:p w14:paraId="1CB4DA5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C1300D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EE8E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AFE9A18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26FC7B1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5C4D89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tugunini po’st moddasi uchun xos emas? /не характерно для коркового вещества лимфатического узла?</w:t>
            </w:r>
          </w:p>
          <w:p w14:paraId="556179D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866A8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82BDD7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2E387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6075F5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8357DD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FAF604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kattaligi 0.5-1mm keladigan limfoid tugunchalar(follikulalar)dan / от лимфоидных узлов(фолликулов), размер которых достигает 0.5-1mm</w:t>
            </w:r>
          </w:p>
          <w:p w14:paraId="686AEA1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59444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ADD41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01C935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8699E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asosini retikulyar to’qima tashkil qiladi / основу составляет ретикулярная ткань</w:t>
            </w:r>
          </w:p>
          <w:p w14:paraId="3622B3B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0BEEF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4C790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69F759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4A4396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limfoblast, limfotsit, makrofag va dentritli hujayralar / клетки с лимфобластами, лимфоцитами, макрофагами и дентритами</w:t>
            </w:r>
          </w:p>
          <w:p w14:paraId="7DB2100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6D443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E54C0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E6B897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8DFD6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  <w:shd w:val="clear" w:color="auto" w:fill="FFFFFF"/>
              </w:rPr>
              <w:t>qizil pulpa va sinusoid kapillyarlar tutadi /  удерживают красная пульпа и синусоидные капилляры</w:t>
            </w:r>
          </w:p>
        </w:tc>
      </w:tr>
      <w:tr w14:paraId="450682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F2BE97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1F730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B1A84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limfoid tugunchalar reaktiv moddalar tutadi/лимфоидные узлы удерживают реактивные вещества</w:t>
            </w:r>
          </w:p>
        </w:tc>
      </w:tr>
    </w:tbl>
    <w:p w14:paraId="52B3089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B7CE8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F5758BD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422921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72A45D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tugunidagi timusga tobe zonani ko’rsating? / Укажите зону, подлежащую тимусу в лимфатическом узле?</w:t>
            </w:r>
          </w:p>
          <w:p w14:paraId="12E5300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969006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1ABE4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50FD4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4D434F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887BD0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D636CD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parakartikal zona/паракартикальная зона</w:t>
            </w:r>
          </w:p>
        </w:tc>
      </w:tr>
      <w:tr w14:paraId="2C99EE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D38D3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36A07A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043A7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kartikal zona/картикальная зона</w:t>
            </w:r>
          </w:p>
          <w:p w14:paraId="66988D3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1F02C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12B16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CF2AC9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3F521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ko’payish markazi/центр размножения</w:t>
            </w:r>
          </w:p>
          <w:p w14:paraId="4BE54218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D8CC8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51DD2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B879C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337C7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mag’iz moddasi/мозговое вещество</w:t>
            </w:r>
          </w:p>
          <w:p w14:paraId="41D5543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266153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1DEB0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E6CE00C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2164F6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2BE921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Taloqning vazifasi uchun xos emas?/  не специфичеснo для селезенки?</w:t>
            </w:r>
          </w:p>
        </w:tc>
      </w:tr>
      <w:tr w14:paraId="73B366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518D0A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FBE54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99FFFE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0BA3B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56DF2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limfotsit xosil bo’ladi/образуется лимфоцит</w:t>
            </w:r>
          </w:p>
          <w:p w14:paraId="49D31B5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82D5B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588A24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4D5E19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87FDAA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trombotsit va eritrotsit parchalanishida ishtirok etadi/ участвует в разрушении тромбоцитов и эритроцитов</w:t>
            </w:r>
          </w:p>
        </w:tc>
      </w:tr>
      <w:tr w14:paraId="54863F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599482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63220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6AEF6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qon deposi/депо-крови</w:t>
            </w:r>
          </w:p>
          <w:p w14:paraId="51247E7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CB5F3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4C35B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2D0A96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1A83D1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granulositopoez va trombositopoezda qatnashadi/ участвует в гранулоцитопоэзе и тромбоцитопоэзе</w:t>
            </w:r>
          </w:p>
          <w:p w14:paraId="2C7AC4E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B33877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952FC1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B9EA654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0C42F8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E069B9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Taloqdagi limfoid tugunlarda (follikulalarda) uchraydi?/ Встречается в лимфоидных узлах (фолликулах) в селезенке?</w:t>
            </w:r>
          </w:p>
          <w:p w14:paraId="411443F0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7051E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C7D9E2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EB312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B95DDF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6E1198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67283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eritrotsitlar va trombotsitlar/ эритроциты и тромбоцитов</w:t>
            </w:r>
          </w:p>
        </w:tc>
      </w:tr>
      <w:tr w14:paraId="79A04C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A28BF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59B41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A099E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T-va B- limfotsitlar , plazmotsitlar, makrofaglar/ Т - и В - лимфоциты, плазмоциты, макрофаги</w:t>
            </w:r>
          </w:p>
        </w:tc>
      </w:tr>
      <w:tr w14:paraId="5AE620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4DE75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2A40B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B54E1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granulositlar/ гранулоциты</w:t>
            </w:r>
          </w:p>
          <w:p w14:paraId="27E2739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EE1F3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14AFC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C65E0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A8D72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gassal tanachalari/ Гассальные тельца</w:t>
            </w:r>
          </w:p>
        </w:tc>
      </w:tr>
    </w:tbl>
    <w:p w14:paraId="5E0046D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02BED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7EB8D8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5AC1E5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9CDB05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 vazifasi uchun xos emas?/ не специфично для лимфоузла?</w:t>
            </w:r>
          </w:p>
        </w:tc>
      </w:tr>
      <w:tr w14:paraId="5FE111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5216E2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E5F11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E1DF0E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68AC06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76D67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limfotsitlarni antigenga bo’gliq bo’lgan differinstirovkasi kechadi/ дифференцировка лимфоцитов на антигены</w:t>
            </w:r>
          </w:p>
          <w:p w14:paraId="034B689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6525C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0E15B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16388C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913A1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immunoglobulin ishlab chiqaradi/ Вырабатывает иммуноглабулин</w:t>
            </w:r>
          </w:p>
        </w:tc>
      </w:tr>
      <w:tr w14:paraId="746D43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36D49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DE49C8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C7524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limfotsitopoez va immunologik himoya jarayoni boradi/ лимфоцитопоэз и процесс иммунологической защиты </w:t>
            </w:r>
          </w:p>
          <w:p w14:paraId="37BF836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8A27C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FF2129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954CF8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12AB9E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leykotsit va eritrotsitlarni parchalaydi/ расщепляет лимфоциты и эритроциты</w:t>
            </w:r>
          </w:p>
          <w:p w14:paraId="3DECEB6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13CA83F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94025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9D71385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2DC695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15F0C7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 rivojlanadi?/ лимфатический узел развивается?</w:t>
            </w:r>
          </w:p>
        </w:tc>
      </w:tr>
      <w:tr w14:paraId="1913A1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05BF6C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2F7CCC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99FCB1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559016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B4756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mezodermaning vestseral varag’idan/ из висцерального листка мезодермы</w:t>
            </w:r>
          </w:p>
          <w:p w14:paraId="3F16EE4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D4B6C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35DB4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897F2E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502A5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III-IV Jabra chontaklarini epiteliysidan/ Из эпителия III-IV жаберных карманы</w:t>
            </w:r>
          </w:p>
          <w:p w14:paraId="1F55748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23AC1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C1797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7166A9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EC5C57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homlani 2-3oylarida mezenxima qavati hujayralaridan/ из клеток мезенхимального слоя на 2–3 мес беременности</w:t>
            </w:r>
          </w:p>
        </w:tc>
      </w:tr>
      <w:tr w14:paraId="2FA6E6A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24A78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B665C8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873EA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javoblar to’g’ri/ все ответы правильные</w:t>
            </w:r>
          </w:p>
          <w:p w14:paraId="2EA3B153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2BC561C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BF0E1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8BA984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42E7A1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0393AC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Limfa tugunini parakartikal zonasida amalga oshadi?/  в паракартикальной зоне лимфатический узла происходит </w:t>
            </w:r>
          </w:p>
          <w:p w14:paraId="50B0647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76D80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A024C84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124C0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B23330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B9F1E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0F2B0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T-limfotsitlar proliferatsiyaga uchraydi/ пролиферация  Т-лимфоцитов</w:t>
            </w:r>
          </w:p>
          <w:p w14:paraId="0F99B4C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CDEBA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862A3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4E8FA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AE0FC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interdigiterlovchi hujayralar yuzasidagi glikoproteidlar o’zida antigenni saqlaydi/ на поверхности интердигитирующих клеток гликопротеины хранят антигены</w:t>
            </w:r>
          </w:p>
        </w:tc>
      </w:tr>
      <w:tr w14:paraId="444EAB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AAD48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1809B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E9BCC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antigen ta'sirida T-limfotsitlar blasttransformatsiyaga uchraydi/ под действием антигена Т-лимфоциты претерпевают бласттрансформацию</w:t>
            </w:r>
          </w:p>
        </w:tc>
      </w:tr>
      <w:tr w14:paraId="158404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9B500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D5922B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0229BE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javoblar to’g’ri/ все ответы правильные</w:t>
            </w:r>
          </w:p>
        </w:tc>
      </w:tr>
      <w:tr w14:paraId="07BB85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7A9C9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F9A35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80209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limfotsitlar T-effektorlarga aylantiradi/ лимфоциты превращаются в Т-эффекторы</w:t>
            </w:r>
          </w:p>
          <w:p w14:paraId="4BC160AE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6B94D0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E049E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EB02A5F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4CADEB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10A71F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Taloqni qizil pulpasida yuz beradi?/ в красной пульпе cелезенка встречается </w:t>
            </w:r>
          </w:p>
          <w:p w14:paraId="7AEF049D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42022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843B87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A9AA5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B796E2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4A81EE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C81AA2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eritrotsitlar parchalanib bilirubin va transferringa aylanadi/ эритроциты разрушаются и превращаются в билирубин и трансферрин</w:t>
            </w:r>
          </w:p>
        </w:tc>
      </w:tr>
      <w:tr w14:paraId="4489A2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FF85D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7CF278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48C66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eritrotsitlarni parchalab mioglobin xosil qiladi/ расщепляет эритроциты, образуя миоглобин</w:t>
            </w:r>
          </w:p>
          <w:p w14:paraId="03008F4B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99567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8030D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E9AD57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7185DA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transferrin modda o’t suyuqligiga ajraladi/ трансферрин диссоциирует в желчную жидкость</w:t>
            </w:r>
          </w:p>
        </w:tc>
      </w:tr>
      <w:tr w14:paraId="49DA732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7C724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8D74EE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75031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bilirubin mioglabin moddasiga aylanadi/ билирубин превращается в вещество миоглобин</w:t>
            </w:r>
          </w:p>
        </w:tc>
      </w:tr>
    </w:tbl>
    <w:p w14:paraId="7240156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15D13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59D7BE0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213804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BDDDBB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 oq pulpasini ko’payish markazida qaysi hujayralar differinsalanadi?/ Какие клетки дифференцируются в центре размножения белой пульпе селезенки?</w:t>
            </w:r>
          </w:p>
          <w:p w14:paraId="4F968D3E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4AF1FE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3B6C35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395A86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E11FE5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779EA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BD3F0E4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limfoblast/ лимфобласт</w:t>
            </w:r>
          </w:p>
          <w:p w14:paraId="181031BF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CC768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A2A3A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7E5A1F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6FFCAF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makrofag/ макрофаг</w:t>
            </w:r>
          </w:p>
          <w:p w14:paraId="10B6637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8E597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FB149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F36178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C3817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B-limfotsit, dentritli hujayralar va limfoblast/ В-лимфоциты, дендритные клетки и лимфобласты</w:t>
            </w:r>
          </w:p>
        </w:tc>
      </w:tr>
      <w:tr w14:paraId="387467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E9D03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157546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9E4ED3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T-limfotsit va interdigiterlovchi hujayra / Т-лимфоцит и интердигитирующая клетка</w:t>
            </w:r>
          </w:p>
          <w:p w14:paraId="322C19CD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44C6E6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44747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6E73263B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5373E7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D227F5C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Antigenni yo’qotish  mexanizimi bo’yicha immunitet farqlanadi?/ иммунитет по механизму разрушения антигенов делят на</w:t>
            </w:r>
          </w:p>
          <w:p w14:paraId="5D8C164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8B4C7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C40087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A3447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7CB0CD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070689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EFAD4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to’qima va qon immuniteti/ тканевый и кровяной иммунитет</w:t>
            </w:r>
          </w:p>
        </w:tc>
      </w:tr>
      <w:tr w14:paraId="551A90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30288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CD67F7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3800262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hujayraviy va gumoral immunitet/клеточный и гуморальный иммунитет</w:t>
            </w:r>
          </w:p>
          <w:p w14:paraId="6700AB91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9093E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A6A10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A15C98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3A5983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a’zo va to’qima immuniteti/органный и тканевой иммунитет</w:t>
            </w:r>
          </w:p>
          <w:p w14:paraId="0B79A6B6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16D1E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7065DD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687B7B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7DBECB2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organizm va qon immuniteti/ иммунитет организма и крови</w:t>
            </w:r>
          </w:p>
          <w:p w14:paraId="5437B6F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610D77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62D05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B6A5747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2A7E35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5087BC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Antitelo bu / антитело это?</w:t>
            </w:r>
          </w:p>
        </w:tc>
      </w:tr>
      <w:tr w14:paraId="589423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A187D1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FC1F0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D7B3ED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6D916B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C311C5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organizm uchun yod modda/ йод для организма</w:t>
            </w:r>
          </w:p>
          <w:p w14:paraId="36D708BC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69AF7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A84653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4FC12D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468CE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immunotsit sintezlagan  oqsil tabiatli modda/ белковое вещество, синтезируемое иммуноцитами</w:t>
            </w:r>
          </w:p>
        </w:tc>
      </w:tr>
      <w:tr w14:paraId="13390C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9463A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23BB98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E27B9F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mokrafaglarni rag'batlantirovchi modda/ вещество, стимулирующее мокрафаги</w:t>
            </w:r>
          </w:p>
          <w:p w14:paraId="59ECF69C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92E57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CF9D0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46780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577FCF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limfotsitlarni rag'batlantirovchi modda/ вещество, стимулирующее лимфоциты</w:t>
            </w:r>
          </w:p>
          <w:p w14:paraId="2B3F998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56FB87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F58D9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AF2877B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689157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970C15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Taloqdagi markaziy arteriya  qaysi pulpada va  uning qaysi qismida joylashadi?/ В какой пульпе находится центральная артерия в селезенке и в какой ее части?</w:t>
            </w:r>
          </w:p>
          <w:p w14:paraId="7AB8E33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B1106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C2900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1F083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E871BF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C8B56D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8CE34C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qizil pulpada/ в красной пульпе</w:t>
            </w:r>
          </w:p>
          <w:p w14:paraId="0C792566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8ACB4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2214E9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56622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9F16F1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trabikulalarda/ в трабекулах</w:t>
            </w:r>
          </w:p>
          <w:p w14:paraId="41D3A89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F50B1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03BED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5E4D8B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6E7A3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oq pulpa markazida/ в центре белой пульпы</w:t>
            </w:r>
          </w:p>
        </w:tc>
      </w:tr>
      <w:tr w14:paraId="3E5B1F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109FC5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9BC2FF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D6DDEC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limfoid follikulani pereferik qismida/в периферической части лимфоидного фолликула</w:t>
            </w:r>
          </w:p>
        </w:tc>
      </w:tr>
      <w:tr w14:paraId="08F723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EA9859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586E291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360B67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qizil pulpa markazida/в центре красной пульпы</w:t>
            </w:r>
          </w:p>
          <w:p w14:paraId="222CEAB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4BAAD8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3ECA9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D2A92A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24F1E6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D9CEDA4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Limfa tugunini mag’iz moddasi asosiy hujayrasi hisoblanadi?/ основной клеткой мозгового вещества лимфатического узла считается</w:t>
            </w:r>
          </w:p>
          <w:p w14:paraId="763B004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6CE8A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71C40D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173EB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5F164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361980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97FF3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B-limfotsit-interdigetirlovchi hujayralar/ В-лимфоцит-интердигитирующие клетки</w:t>
            </w:r>
          </w:p>
          <w:p w14:paraId="2B03945B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24938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2F549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DB17DC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E912D1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T-limfotsit-interdigetirlovchi hujayralar/Т-лимфоцит-интердигитирующие клетки</w:t>
            </w:r>
          </w:p>
          <w:p w14:paraId="55BD57A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60AA7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70766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7D9AE9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3C8D61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B-limfotsitlar, plazmatik hujayralar va makrofaglar/ В-лимфоциты, плазматические клетки и макрофаги</w:t>
            </w:r>
          </w:p>
        </w:tc>
      </w:tr>
      <w:tr w14:paraId="6A228B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2B29F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CC69BE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C898E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 va B-limfotsit xotira xujayralari va immunoblastlar/ Клетки памяти т - и В-лимфоцитов и иммунобласты</w:t>
            </w:r>
          </w:p>
        </w:tc>
      </w:tr>
    </w:tbl>
    <w:p w14:paraId="5E1D420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1577A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1ED8A4D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76218F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2B6EEC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LImfa tuguni bilan bo’g’langan?/ связанный с лимфоузлом?</w:t>
            </w:r>
          </w:p>
        </w:tc>
      </w:tr>
      <w:tr w14:paraId="2E6042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71900B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04F4B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6107B9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CCE2BA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B8B02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olib keluvchi va olib ketuvchi qon tomirlar/ приносящие и отводящие кровеносные сосуды</w:t>
            </w:r>
          </w:p>
        </w:tc>
      </w:tr>
      <w:tr w14:paraId="12D50E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6E1E5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9699A8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9F42A5C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olib keluvchi va olib ketuvchi limfa tomirlari/ приносящие и отводящие лимфатические сосуды</w:t>
            </w:r>
          </w:p>
          <w:p w14:paraId="6D0DC907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36296E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1796F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4586C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DB2ED7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venoz sinuslar va venulalar/ венозные синусы и венулы</w:t>
            </w:r>
          </w:p>
          <w:p w14:paraId="2DFF2AEE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6A852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0FE6A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1CEA9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107648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ko’krak va limfa yo’llari/ грудные и лимфатические пути</w:t>
            </w:r>
          </w:p>
          <w:p w14:paraId="5110CB8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A90DB9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EB853E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2A85F1E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5027CC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FD53A2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Oq pulpani perinatal zonasida joylashadi?/  в перинатальной зоне белой пульпы находится?</w:t>
            </w:r>
          </w:p>
        </w:tc>
      </w:tr>
      <w:tr w14:paraId="304749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E4D53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080CA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A8B15F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34486E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FE14B5E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T-limfotsit-interdigetirlovchi hujayralar/Т-лимфоцит-интердигитирующие клетки</w:t>
            </w:r>
          </w:p>
          <w:p w14:paraId="78389D98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85C20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C9347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29DCB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5DCB800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B-limfotsit va interdigiterlovchi hujayralar/ В-лимфоцит-интердигитирующие клетки</w:t>
            </w:r>
          </w:p>
          <w:p w14:paraId="43C864C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66139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70A349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8837C6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5BBD3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 va B- limfotsitlar/ Т и В-лимфоциты</w:t>
            </w:r>
          </w:p>
        </w:tc>
      </w:tr>
      <w:tr w14:paraId="597545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1868D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9EF2B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734AD3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venoz sinuslar/венозные синусы</w:t>
            </w:r>
          </w:p>
          <w:p w14:paraId="5590A445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9CAE4B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64221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E60F987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1B5186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D55CDE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Antigen va antitelo o’zaro ta’siri qanday amalga oshadi?/ Как происходит взаимодействие антигена и антитела?</w:t>
            </w:r>
          </w:p>
        </w:tc>
      </w:tr>
      <w:tr w14:paraId="61AC47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4ECCF23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79B831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23A630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937167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85F958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antigen T- limfotsit retseptorlari bilan bog’lanadi/) антиген связывается с рецепторами Т-лимфоцитов</w:t>
            </w:r>
          </w:p>
        </w:tc>
      </w:tr>
      <w:tr w14:paraId="33910B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1E188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E6B55D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6CA747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antigen va T-limfotsitdan iborat immunoglobulin kompleksini xosil qiladi. Fe retseptori bilan birga aniqlanadi/ образует комплекс иммуноглобулина, состоящий из антигена и Т-лимфоцитов. Определяется вместе с рецептором Fe</w:t>
            </w:r>
          </w:p>
          <w:p w14:paraId="66337093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A77E7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C8B8D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686808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092A4C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 yuzasidagi retseptorlar bilan antigen va immunoglobulin Fe retseptorlari bilan birikadi/) связывается с рецепторами на поверхности макрофага с рецепторами Fe антигена и иммуноглобулина</w:t>
            </w:r>
          </w:p>
          <w:p w14:paraId="5174A9EB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4347F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2EA1C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054353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2F3F359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makrofag axborotni qabul qilib, ishlov berib B-limfotsitlarga uzatadi/макрофаг получает и обрабатывает информацию и передает ее В-лимфоцитам</w:t>
            </w:r>
          </w:p>
          <w:p w14:paraId="6EB37599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38A23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8BB478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AA8F91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31612DD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barcha javoblar to’g’ri/ все ответы правильные</w:t>
            </w:r>
          </w:p>
          <w:p w14:paraId="1ECF20F7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1082FD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FD8B7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BF8859E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752710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6DEF25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Taloq parenximasi nimadan tuzilgan?/ Составляет паренхимe селезенки?</w:t>
            </w:r>
          </w:p>
        </w:tc>
      </w:tr>
      <w:tr w14:paraId="0E23F9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3D5336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61505D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81CEE5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AFF8E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B418D4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oq pulpadan/ из белой пульпы</w:t>
            </w:r>
          </w:p>
        </w:tc>
      </w:tr>
      <w:tr w14:paraId="1991A9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4FA03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D4F6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5D7589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qizil pulpadan/ из красной пульпы</w:t>
            </w:r>
          </w:p>
          <w:p w14:paraId="6888EAE7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CC9FD1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E9E6F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AB96BA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DA80DA">
            <w:pPr>
              <w:widowControl/>
              <w:tabs>
                <w:tab w:val="center" w:pos="4680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oq va qizil pulpadan/ из белой и красной пульпы</w:t>
            </w:r>
          </w:p>
          <w:p w14:paraId="38F9C24A">
            <w:pPr>
              <w:widowControl/>
              <w:tabs>
                <w:tab w:val="center" w:pos="4680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4B15D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F94DB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9E7E07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29EDE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trabekulalardan/ из трабекул</w:t>
            </w:r>
          </w:p>
        </w:tc>
      </w:tr>
    </w:tbl>
    <w:p w14:paraId="19077E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710406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4AD8E72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5C2DD6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A5D299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 aralash bez bo’lib:/Поджелудочная железа являясь железой смешанной секреции :</w:t>
            </w:r>
          </w:p>
        </w:tc>
      </w:tr>
      <w:tr w14:paraId="1D345C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60BB0E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A63EE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31E4F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DF830C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EE10BB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Ekzokrin va endokrin qismdan iborat/Состоит из экзо и эндокринных частей Endokrin va naylardan/Эндокринной части  и трубочек </w:t>
            </w:r>
          </w:p>
        </w:tc>
      </w:tr>
      <w:tr w14:paraId="143C36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248B9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C87FC6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0D5B9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 va endokrin qismdan iborat/Состоит из экзо и эндокринных частей</w:t>
            </w:r>
          </w:p>
          <w:p w14:paraId="63966D8F">
            <w:pPr>
              <w:widowControl/>
              <w:spacing w:after="195" w:line="27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452135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2A22A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C27FD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AEA95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Ekzokrinotsilar va naylardan/Экзокриноцитов и трубочек</w:t>
            </w:r>
          </w:p>
        </w:tc>
      </w:tr>
      <w:tr w14:paraId="3285D2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C6733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C523C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57E24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Endokrinotsitlar va folekulalardan /Эндокриноцитов и фоликул</w:t>
            </w:r>
          </w:p>
        </w:tc>
      </w:tr>
    </w:tbl>
    <w:p w14:paraId="31897EA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56913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1FA4687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10BBB5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33CDB9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 stromasi qanday ifodalangan/Чем выражена  строма поджелудочной железы</w:t>
            </w:r>
          </w:p>
        </w:tc>
      </w:tr>
      <w:tr w14:paraId="33E525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135C9C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503DE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D63E6C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7B796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61A83D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Barcha javoblar to’g’ri/Все ответы верны </w:t>
            </w:r>
          </w:p>
        </w:tc>
      </w:tr>
      <w:tr w14:paraId="32A62A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4B3B32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C6814D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80172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Maxsuslashgan briktiruvchi to’qima/Специализированной соединительной тканью </w:t>
            </w:r>
          </w:p>
        </w:tc>
      </w:tr>
      <w:tr w14:paraId="7E33FD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6A856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F1D80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596FB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Zich briktiruvchi to’qima/Плотноволокнистой соединительной тканью </w:t>
            </w:r>
          </w:p>
        </w:tc>
      </w:tr>
      <w:tr w14:paraId="361077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0C84F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77923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0EE53F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Retikulyar to’qima  / Ретикулярной тканью </w:t>
            </w:r>
          </w:p>
        </w:tc>
      </w:tr>
    </w:tbl>
    <w:p w14:paraId="5A35FE3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015028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B1C22FB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4A4757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460BC2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 osti bezining ekzokrin qismlarining morfofunksional birligi bu:/Морфофункциональная единица экзокринной части поджелудочной железы это </w:t>
            </w:r>
          </w:p>
        </w:tc>
      </w:tr>
      <w:tr w14:paraId="5A309E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55CE54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2664D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50087C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AC290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6F473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Folikula / Фолликула </w:t>
            </w:r>
          </w:p>
        </w:tc>
      </w:tr>
      <w:tr w14:paraId="47BF1F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A74E4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4BE8B0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9A7979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Endokrinotsit/Эндокриноцит  </w:t>
            </w:r>
          </w:p>
        </w:tc>
      </w:tr>
      <w:tr w14:paraId="526464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074E0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3C0DCD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248EF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Atsinus /Ацинус </w:t>
            </w:r>
          </w:p>
        </w:tc>
      </w:tr>
      <w:tr w14:paraId="4979DF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752E9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2957EE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98BFF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Bo’lakcha/Частица</w:t>
            </w:r>
          </w:p>
        </w:tc>
      </w:tr>
    </w:tbl>
    <w:p w14:paraId="04C4B2A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B83FD1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E4F0974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33C74D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A83F1E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 atsinusi tuzilgan /Ацинус поджелудочной железы построен из </w:t>
            </w:r>
          </w:p>
        </w:tc>
      </w:tr>
      <w:tr w14:paraId="44966C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AC8935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411B8F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5D6235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D01964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0E52F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Endokrinotsitlardan /Из эндокриноцитов</w:t>
            </w:r>
          </w:p>
        </w:tc>
      </w:tr>
      <w:tr w14:paraId="67F971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1BFD6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FE1BC1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E5FC1C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Atsinotsitlardan /Из ациноцитов</w:t>
            </w:r>
          </w:p>
        </w:tc>
      </w:tr>
      <w:tr w14:paraId="0A1215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C8A43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73E9AB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2116C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Bazal membranadan /Из базальной мембраны</w:t>
            </w:r>
          </w:p>
        </w:tc>
      </w:tr>
      <w:tr w14:paraId="6E8F90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78C8D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695AE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0CAC9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a-xujayralardan/Из а-клеток </w:t>
            </w:r>
          </w:p>
        </w:tc>
      </w:tr>
    </w:tbl>
    <w:p w14:paraId="59CF274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6B1C9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8C9BC91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40E463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97D70B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 ekzokrin qismlarining tuzilishi /Строение экзокринной части поджелудочной железы </w:t>
            </w:r>
          </w:p>
        </w:tc>
      </w:tr>
      <w:tr w14:paraId="0AEDD0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AFEF61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12CB7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3A00DC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44AE0D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98F363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Murakkab shoxlangan alveolar /Сложная разветвленная альвеолярная </w:t>
            </w:r>
          </w:p>
        </w:tc>
      </w:tr>
      <w:tr w14:paraId="51F66D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2A72B1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70EA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F7C33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Oddiy naysim shoxlangan/Простая разветвленная трубчатая </w:t>
            </w:r>
          </w:p>
        </w:tc>
      </w:tr>
      <w:tr w14:paraId="40A0D8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8C6C1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F49901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E8004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Murakkab shoxlangan alveolar naysimon / Сложная разветвленная альвеолярно-трубчатая </w:t>
            </w:r>
          </w:p>
        </w:tc>
      </w:tr>
      <w:tr w14:paraId="4661B2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189C4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453B3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4BAD8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Oddiy naysimon shohlanmagan/ Простая трубчатая неразветвленная</w:t>
            </w:r>
          </w:p>
        </w:tc>
      </w:tr>
    </w:tbl>
    <w:p w14:paraId="4A154609"/>
    <w:p w14:paraId="361E43A9">
      <w:pPr>
        <w:jc w:val="center"/>
      </w:pPr>
      <w:r>
        <w:rPr>
          <w:color w:val="808080"/>
        </w:rPr>
        <w:t>MyTestXPro</w:t>
      </w:r>
    </w:p>
    <w:p w14:paraId="411EB391">
      <w:pPr>
        <w:jc w:val="center"/>
      </w:pPr>
      <w:r>
        <w:rPr>
          <w:color w:val="808080"/>
        </w:rPr>
        <w:t>НЕЗАРЕГИСТРИРОВАННАЯ ВЕРСИЯ</w:t>
      </w:r>
    </w:p>
    <w:p w14:paraId="19B87F14">
      <w:pPr>
        <w:jc w:val="center"/>
      </w:pPr>
      <w:r>
        <w:rPr>
          <w:color w:val="808080"/>
        </w:rPr>
        <w:t>http://mytestx.pro</w:t>
      </w:r>
    </w:p>
    <w:p w14:paraId="46A8F216">
      <w:pPr>
        <w:jc w:val="center"/>
      </w:pPr>
      <w:r>
        <w:rPr>
          <w:color w:val="808080"/>
        </w:rPr>
        <w:t>MyTestXPro</w:t>
      </w:r>
    </w:p>
    <w:p w14:paraId="7730166F">
      <w:pPr>
        <w:jc w:val="center"/>
      </w:pPr>
      <w:r>
        <w:rPr>
          <w:color w:val="808080"/>
        </w:rPr>
        <w:t>НЕЗАРЕГИСТРИРОВАННАЯ ВЕРСИЯ</w:t>
      </w:r>
    </w:p>
    <w:p w14:paraId="65B7036B">
      <w:pPr>
        <w:jc w:val="center"/>
      </w:pPr>
      <w:r>
        <w:rPr>
          <w:color w:val="808080"/>
        </w:rPr>
        <w:t>http://mytestx.pro</w:t>
      </w:r>
    </w:p>
    <w:p w14:paraId="636D97B1"/>
    <w:p w14:paraId="4509677D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5BA6382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22BD5C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6DCDA90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0112A5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15B0FA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 atsinusi tarkibiga kiruvchi hujayralar /Клетки входящие в состав  ацинуса поджелудочной железы </w:t>
            </w:r>
          </w:p>
        </w:tc>
      </w:tr>
      <w:tr w14:paraId="72C346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29FEBD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7A8C0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61F38F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40A0A5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E72625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Makrotsitlar /Макроциты </w:t>
            </w:r>
          </w:p>
        </w:tc>
      </w:tr>
      <w:tr w14:paraId="59C4A8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5C520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659B33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79C25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Endokrinotsitlar /Эндокриноциты</w:t>
            </w:r>
          </w:p>
        </w:tc>
      </w:tr>
      <w:tr w14:paraId="446170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EE64F8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5307A8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8BCA69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 va3 javoblar to’g’ri/Верные ответы – 1,3 </w:t>
            </w:r>
          </w:p>
        </w:tc>
      </w:tr>
      <w:tr w14:paraId="089D84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E4B8C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65E3AE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F3553B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Atsinotsitlar /Ациноциты </w:t>
            </w:r>
          </w:p>
        </w:tc>
      </w:tr>
    </w:tbl>
    <w:p w14:paraId="16C4B5A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9DEAC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443F909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27E9D6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E22A5E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 kiritma naylarining devori nimalardan tuzilgan /Из чего состоит стенка входящих протоков поджелудочной железы </w:t>
            </w:r>
          </w:p>
        </w:tc>
      </w:tr>
      <w:tr w14:paraId="7628AE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1422DF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D5161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FF4594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058495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563E1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Kusimon yoki yassi epiteliotsitlar /Из изогнутых или плоских эпителиоцитов </w:t>
            </w:r>
          </w:p>
        </w:tc>
      </w:tr>
      <w:tr w14:paraId="542FCF6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48E5F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8D8DD0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E71E0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Epitiliotsitlar va briktiruvchi to’qima /Из эпителиоцитов и соединительной ткани</w:t>
            </w:r>
          </w:p>
        </w:tc>
      </w:tr>
      <w:tr w14:paraId="53B469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38F851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CD7176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8F65A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Mayda atsinotsit/ Из мелких ациноцитов  </w:t>
            </w:r>
          </w:p>
        </w:tc>
      </w:tr>
      <w:tr w14:paraId="51FF30B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8FFA2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EAC8F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53FE5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Prizmatik epiteliotsitlar/Из призматических эпителиоцитов</w:t>
            </w:r>
          </w:p>
        </w:tc>
      </w:tr>
    </w:tbl>
    <w:p w14:paraId="41DEF2A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B5936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2CF2CAF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5E43BD2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7F2506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Meda osti bezi endokrin qismi nima bilan ifodalangan /Чем представлена эндокринная часть поджелудочной железы </w:t>
            </w:r>
          </w:p>
        </w:tc>
      </w:tr>
      <w:tr w14:paraId="50B096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98AF297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F5801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85B190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1015F1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E6C476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Orolchalardan /Островками</w:t>
            </w:r>
          </w:p>
        </w:tc>
      </w:tr>
      <w:tr w14:paraId="50C5AA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297323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B1050D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445EF4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Atsinuslardan /Ацинусами </w:t>
            </w:r>
          </w:p>
        </w:tc>
      </w:tr>
      <w:tr w14:paraId="306C40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C4E22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DA8449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EC60C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Tasmalardan /Лентами</w:t>
            </w:r>
          </w:p>
        </w:tc>
      </w:tr>
      <w:tr w14:paraId="7B8D6B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8E676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D4D441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737EB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Hamma javoblar to’g’ri /Все ответы верны </w:t>
            </w:r>
          </w:p>
        </w:tc>
      </w:tr>
    </w:tbl>
    <w:p w14:paraId="1A07A1B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ABABB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86F89CB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C2921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54A0BF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Sabat o`tilganlarning qaysi biri oshqozon osti bezining ekzokrin qismi uchun xos emas/Что из перечисленного не характерно для экзокринной части поджелудочной железы </w:t>
            </w:r>
          </w:p>
        </w:tc>
      </w:tr>
      <w:tr w14:paraId="73A53B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647A9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EA217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880176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616871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62417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Bo’laklararo to’siqlarda qon tomirlar va naychalar joylashgan/В междольковых перегородках расположены кровеносные сосуды и трубочки </w:t>
            </w:r>
          </w:p>
        </w:tc>
      </w:tr>
      <w:tr w14:paraId="400F4F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BBC41E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0203E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40E1D0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Bo’lakchalarida atsinuslar joylashadi /Ацинусы расположены в ее дольках  </w:t>
            </w:r>
          </w:p>
        </w:tc>
      </w:tr>
      <w:tr w14:paraId="4C921D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76D1DE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2B711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2AED3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bezning 97% parenxima bilan ifodalangan / 97% железы представлена паренхимой</w:t>
            </w:r>
          </w:p>
        </w:tc>
      </w:tr>
      <w:tr w14:paraId="1BFF9C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84B5C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C47CBB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8E95D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Atsinusda uchraydi /В ацинусе встречаются </w:t>
            </w:r>
          </w:p>
        </w:tc>
      </w:tr>
    </w:tbl>
    <w:p w14:paraId="004136E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73A4A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C0541BF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127DB9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F8B9E8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Oshqozon osti bezininng struktur-funksional birligi /Струкиурно-функциональная единица поджелудочной железы</w:t>
            </w:r>
          </w:p>
        </w:tc>
      </w:tr>
      <w:tr w14:paraId="08C16C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B4AE92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E9572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58449E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8E91B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F4189B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Klassik bo’lakcha /классическая долька</w:t>
            </w:r>
          </w:p>
        </w:tc>
      </w:tr>
      <w:tr w14:paraId="2276EB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79E76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F88BAF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F50562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Atsinus /Ацинус</w:t>
            </w:r>
          </w:p>
        </w:tc>
      </w:tr>
      <w:tr w14:paraId="37CB0E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B4295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93945D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00548C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Orolcha /Островок</w:t>
            </w:r>
          </w:p>
        </w:tc>
      </w:tr>
      <w:tr w14:paraId="5EDA1F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350C7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D596EE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C6F912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Folikulalar /Фолликулы</w:t>
            </w:r>
          </w:p>
        </w:tc>
      </w:tr>
    </w:tbl>
    <w:p w14:paraId="6291389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C653FB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E3C051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01F3A3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AE55D0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Oshqozon osti bezining taraqqiyot manbai /Из каких зародышевых листков развивается поджелудочная железа </w:t>
            </w:r>
          </w:p>
        </w:tc>
      </w:tr>
      <w:tr w14:paraId="3397B9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9339825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51D81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E8A78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FB7095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AC9079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Hamma javoblar to’g’ri /Все ответы верны </w:t>
            </w:r>
          </w:p>
        </w:tc>
      </w:tr>
      <w:tr w14:paraId="7E3F66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9CD47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96BED6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408721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Ektoderma va mezenxima /Из эктодермы и мезенхимы </w:t>
            </w:r>
          </w:p>
        </w:tc>
      </w:tr>
      <w:tr w14:paraId="14A1D0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85267E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C8FF28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91B44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Entoderna va ektoderma /Из энтодермы и эктодермы </w:t>
            </w:r>
          </w:p>
        </w:tc>
      </w:tr>
      <w:tr w14:paraId="471EA30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4D8E7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5B6E00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42A6F2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Mezoderma va entoderma /Из мезодермы и энтодермы </w:t>
            </w:r>
          </w:p>
        </w:tc>
      </w:tr>
    </w:tbl>
    <w:p w14:paraId="4E9F67B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88BCB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4726F55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733EFA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8F56AD0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Insulin sintezlovchi hujayra /Клетка , синтезирующая инсулин </w:t>
            </w:r>
          </w:p>
        </w:tc>
      </w:tr>
      <w:tr w14:paraId="127D22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4EE756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AFA014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0D7CF5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217C3A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F38F9D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B- hujayra / B-клетка </w:t>
            </w:r>
          </w:p>
        </w:tc>
      </w:tr>
      <w:tr w14:paraId="6A299E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BAAAF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F7B50D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7B7E2D8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pp-hujayra /pp-клетка </w:t>
            </w:r>
          </w:p>
        </w:tc>
      </w:tr>
      <w:tr w14:paraId="6C922C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E2E09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ECF4CF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86FE5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a-hujayra /а-клетка </w:t>
            </w:r>
          </w:p>
        </w:tc>
      </w:tr>
      <w:tr w14:paraId="2576C1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79CA1D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6A931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D4F7E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d-hujayra /d-клетка </w:t>
            </w:r>
          </w:p>
        </w:tc>
      </w:tr>
    </w:tbl>
    <w:p w14:paraId="79967BC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D58292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D842229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1486DE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97628D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Glyukogen sintezlovchi hujayra /Клетка, синтезирующая глюкоген</w:t>
            </w:r>
          </w:p>
        </w:tc>
      </w:tr>
      <w:tr w14:paraId="240665E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A7E6A7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E37C1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610D6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62C012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D811C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D-hujayra/ D-клетка </w:t>
            </w:r>
          </w:p>
        </w:tc>
      </w:tr>
      <w:tr w14:paraId="576C80C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FFDEF6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3A578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257725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PP-hujayra/ PP-клетка </w:t>
            </w:r>
          </w:p>
        </w:tc>
      </w:tr>
      <w:tr w14:paraId="485B7B6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B7B55B6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BAA1E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22B7E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B-hujayra /B-клетка </w:t>
            </w:r>
          </w:p>
        </w:tc>
      </w:tr>
      <w:tr w14:paraId="79CB2A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2B6C8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BE9149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224FE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A-hujayra /А-клетка </w:t>
            </w:r>
          </w:p>
        </w:tc>
      </w:tr>
    </w:tbl>
    <w:p w14:paraId="62A660C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1889D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E226BFB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2FBB3B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E84FBD6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Bezlarning asosiy guruhlarini ko`rsating:/Выделите основные группы желез :</w:t>
            </w:r>
          </w:p>
          <w:p w14:paraId="6E4FD8E5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0213CF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680D807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56E5B4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71AE95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D48839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C92AE1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endokrin (sekret qonga yoki limfaga chiqadi)/ эндокринные (секрет выделяется в кровь или лимфу )</w:t>
            </w:r>
          </w:p>
        </w:tc>
      </w:tr>
      <w:tr w14:paraId="408521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56982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831552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13D5BC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Ko`p hujayralilar/многоклеточные </w:t>
            </w:r>
          </w:p>
        </w:tc>
      </w:tr>
      <w:tr w14:paraId="426CCC7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DE9AB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7EE429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CB42B7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Bir hujayralilar/одноклеточные</w:t>
            </w:r>
          </w:p>
          <w:p w14:paraId="77CA5B7E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3178225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CE2586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3CAB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27D37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ekzokrin (sekret tashqi muhitga yoki ichki bo`shliqqa chiqadi) /экзокринные (Секрет во внешнюю среду либо во внутреннюю полость )</w:t>
            </w:r>
          </w:p>
        </w:tc>
      </w:tr>
      <w:tr w14:paraId="36B6DD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46A07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72CE7F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F37732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Hamma javoblar to`g`ri/все ответы верны </w:t>
            </w:r>
          </w:p>
        </w:tc>
      </w:tr>
    </w:tbl>
    <w:p w14:paraId="74007F7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0FF093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83514FD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2C30F9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7F3245D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>Ko`p hujayrali ekzokrin bezlarining asosiy tuzilmalarini ko`rsating:/Укажите основные структурные компоненты многоклеточных экзокринных желез</w:t>
            </w:r>
          </w:p>
          <w:p w14:paraId="62B17740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4C1C5B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C37EAF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04E6D2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2FF65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0BE70F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EF9BD69">
            <w:pPr>
              <w:widowControl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Bo`lakchalararo chiqaruv yo`li/междольковый выводной проток </w:t>
            </w:r>
          </w:p>
          <w:p w14:paraId="1AE858EE">
            <w:pPr>
              <w:widowControl/>
              <w:rPr>
                <w:rFonts w:ascii="Courier New" w:hAnsi="Courier New" w:eastAsia="Courier New" w:cs="Courier New"/>
              </w:rPr>
            </w:pPr>
          </w:p>
        </w:tc>
      </w:tr>
      <w:tr w14:paraId="21C53D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DA313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AAD63C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C69CC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Sekretor yoki oxirgi bo`lim/секреторный или концевой отдел</w:t>
            </w:r>
          </w:p>
        </w:tc>
      </w:tr>
      <w:tr w14:paraId="2C1483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DE80B0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B3DBA4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F37EBC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Кirituvchi va chiqaruvchi naychalar/входящие и выводящие трубочки </w:t>
            </w:r>
          </w:p>
        </w:tc>
      </w:tr>
      <w:tr w14:paraId="3BA86FC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07CC6B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9173F7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58CDA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Umumiy chiqaruv yo`li/общий выводной проток </w:t>
            </w:r>
          </w:p>
        </w:tc>
      </w:tr>
      <w:tr w14:paraId="42A048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1E3066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3AD2D8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BA2352A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Hamma javoblar to`g`ri/все ответы верны </w:t>
            </w:r>
          </w:p>
        </w:tc>
      </w:tr>
    </w:tbl>
    <w:p w14:paraId="2AA7EF4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5E14E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14711F1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6DAA9B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169EC4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Oshqozon osti bezining ekzokrin qismi nimadan tashkil topgan? а)sentroatsenoz hujayralar, б)insulotsitlar, в)atsinositlar,</w:t>
            </w:r>
          </w:p>
          <w:p w14:paraId="35DECED3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г)chiqaruv naylar, д)chiziqli naylar / Из чего образована экзокринная часть поджелудочной железы?</w:t>
            </w:r>
          </w:p>
          <w:p w14:paraId="270100C6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a) центроаценозные клетки, б) инсулоциты, в)ациноциты, г) выводные протоки , д)полосные протоки</w:t>
            </w:r>
          </w:p>
        </w:tc>
      </w:tr>
      <w:tr w14:paraId="565553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29247A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8AE9FA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DAE724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AC9C98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2F60E2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а,в,г</w:t>
            </w:r>
          </w:p>
        </w:tc>
      </w:tr>
      <w:tr w14:paraId="260599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D140F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7F3EB4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F801BB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г,в,а</w:t>
            </w:r>
          </w:p>
        </w:tc>
      </w:tr>
      <w:tr w14:paraId="7DC16B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3FE07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0A0F5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AF9197D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в,г,а</w:t>
            </w:r>
          </w:p>
        </w:tc>
      </w:tr>
      <w:tr w14:paraId="477E07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28B59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8D505D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E5378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г</w:t>
            </w:r>
          </w:p>
        </w:tc>
      </w:tr>
    </w:tbl>
    <w:p w14:paraId="5A7CDC7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A3B3F8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763BE11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3C6569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8A6327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Anatomik tomondan oshqozon osti bezi qanday qismlardan tashkil topgan ? а)бош; б)бўйин; в)тана; г)дум / Из каких частей состоит поджелудочная железа с анатомической стороны? а) голова, б) шея, в) тело, г) хвост</w:t>
            </w:r>
          </w:p>
        </w:tc>
      </w:tr>
      <w:tr w14:paraId="31FE3D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F68263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29C3C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EC48C0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B6DEA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E692A3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в,г,а</w:t>
            </w:r>
          </w:p>
        </w:tc>
      </w:tr>
      <w:tr w14:paraId="5A6EEA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C895E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022693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0C1CEFF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а,в,г</w:t>
            </w:r>
          </w:p>
        </w:tc>
      </w:tr>
      <w:tr w14:paraId="03C136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C6DCB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21B344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A31FFB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г,в</w:t>
            </w:r>
          </w:p>
        </w:tc>
      </w:tr>
      <w:tr w14:paraId="5501AB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851640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90EF2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C1D6487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а,в</w:t>
            </w:r>
          </w:p>
        </w:tc>
      </w:tr>
    </w:tbl>
    <w:p w14:paraId="2693F97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86406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D8BBCA5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04C5A0A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3BD213E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Oshqozon osti bezining chiqaruv naylariga mos bo`limlarini ko`rsating? A) atsinuslararo kiritma nay Б) bo`laklar ichi nayi В) bo`laklararo nay Г) umumiy nay Д) sentroatsenoz /  Покажите разделы относящиеся к выводным протокам поджелудочной железы? А) межацинусный входящий проток, Б) внутридолевые протоки, В) междольковый проток, Г) общий проток, Д) центроаценоз</w:t>
            </w:r>
          </w:p>
        </w:tc>
      </w:tr>
      <w:tr w14:paraId="5C4BF6A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B0D94C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59C3A9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41CC1B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ABC127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0105E21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А,Б,Г,Д</w:t>
            </w:r>
          </w:p>
        </w:tc>
      </w:tr>
      <w:tr w14:paraId="216829C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FAB98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8A2BAE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ECE8D39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Д,А,Б,В,Г</w:t>
            </w:r>
          </w:p>
        </w:tc>
      </w:tr>
      <w:tr w14:paraId="60DD50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1017D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3F3275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ADF9A4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Д,Г,Б</w:t>
            </w:r>
          </w:p>
        </w:tc>
      </w:tr>
      <w:tr w14:paraId="03407A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927628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CA1F2B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7831E5">
            <w:pPr>
              <w:widowControl/>
              <w:spacing w:after="195" w:line="27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А,Б,В,Г</w:t>
            </w:r>
          </w:p>
        </w:tc>
      </w:tr>
    </w:tbl>
    <w:p w14:paraId="08A9D75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B8EB48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B37E9D0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29F8FC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4D2381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Ingichka ichakning o’sich manbalarini ayting/Назовите источники развития тонкого кишечника</w:t>
            </w:r>
          </w:p>
        </w:tc>
      </w:tr>
      <w:tr w14:paraId="348F089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BCD3293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E312D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DD0E38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8F3A7B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34C06A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faqat entoderma/Только энтодерма</w:t>
            </w:r>
          </w:p>
        </w:tc>
      </w:tr>
      <w:tr w14:paraId="6FF287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397211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7AA24B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E33BE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faqat mezoderma/Только мезодерма</w:t>
            </w:r>
          </w:p>
        </w:tc>
      </w:tr>
      <w:tr w14:paraId="480F243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03AC7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3A3D0E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CCD74C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entoderma va mezoderma/Энтодерма и мезодерма</w:t>
            </w:r>
          </w:p>
        </w:tc>
      </w:tr>
      <w:tr w14:paraId="700EC8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076095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E8CCC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B4E918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nefrogonotomdan/Нефрогонотом</w:t>
            </w:r>
          </w:p>
          <w:p w14:paraId="43CE8F25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737AD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CADB2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6BFE1E4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79103B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ektoderma,mezoderma va entodermadan/Эктодерма, мезодерман энтодерма</w:t>
            </w:r>
          </w:p>
        </w:tc>
      </w:tr>
    </w:tbl>
    <w:p w14:paraId="3FD00D0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FA8C1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2E10B2B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2E77DD6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9FD941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Ingichka ichakning shilliq qavati yuzasini qaysi epiteliy qoplaydi/Какой эпителий выстилает поверхность слизистой оболочки тонкой кишки?</w:t>
            </w:r>
          </w:p>
        </w:tc>
      </w:tr>
      <w:tr w14:paraId="6AB51F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7AADF59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55E5D9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74877B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20A70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70DB0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bir qavatli kubsimon/Однослойный кубический </w:t>
            </w:r>
          </w:p>
        </w:tc>
      </w:tr>
      <w:tr w14:paraId="765324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7001D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1E3A51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40029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bir qavatli prizmatik kiprikli/Однослойный призматический реснитчатый </w:t>
            </w:r>
          </w:p>
        </w:tc>
      </w:tr>
      <w:tr w14:paraId="547769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0B4FC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993C08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A5BA313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bir qavatli ustunsimon(prizmatik,jiyakli)/Однослойный столбчатый (призматический, каемчатый)</w:t>
            </w:r>
          </w:p>
          <w:p w14:paraId="5E993FB8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1DE5D70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02F25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1E2F2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D6009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bir qavatli prizmatik bezli/Однослойный призматический железистый</w:t>
            </w:r>
          </w:p>
        </w:tc>
      </w:tr>
      <w:tr w14:paraId="34728E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5491E0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EBF629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1C22D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ko`p qavatli yassi muguzlanmaydigan/Многослойный плоский неороговевающий </w:t>
            </w:r>
          </w:p>
        </w:tc>
      </w:tr>
    </w:tbl>
    <w:p w14:paraId="18F44BF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8FBB2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6A73AEF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0175A2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9E329C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 burmalari shilliq qavatning qaysi qavatlaridan tashkil topgan/Какими слоями слизистой оболочки образованы складки кишечника?</w:t>
            </w:r>
          </w:p>
        </w:tc>
      </w:tr>
      <w:tr w14:paraId="17B093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999993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0B259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73423F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AD8C1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55717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faqat epiteliydan/Только эпителием</w:t>
            </w:r>
          </w:p>
        </w:tc>
      </w:tr>
      <w:tr w14:paraId="0F4BA5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1DB575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7C0FEF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22727A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 qavatning barcha qatlamlaridan/Всеми слоями слизистой оболочки </w:t>
            </w:r>
          </w:p>
        </w:tc>
      </w:tr>
      <w:tr w14:paraId="15FE912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BE32C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2746D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E4E58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faqat epiteliy va shilliq qavatning xususiy qatlamidan/Только эпителием и собственным слоем слизистой</w:t>
            </w:r>
          </w:p>
          <w:p w14:paraId="2C299E23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FA52F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DF14E0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B41A9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7E3B2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va mushak qavatlaridan/Слизистой и мышечной оболочками </w:t>
            </w:r>
          </w:p>
        </w:tc>
      </w:tr>
    </w:tbl>
    <w:p w14:paraId="7B10284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1BB39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256D6A8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0507163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1F2DBAA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 shilliq qavatining so`rg`ichlari nimadan tashkil topgan/Чем образованы ворсинки слизистой оболочки тонкой кишки?</w:t>
            </w:r>
          </w:p>
          <w:p w14:paraId="061E023A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59BB9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9144398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97855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F22D56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8006EB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1111C3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va xususiy plastinkasidan/Мышечной и собственной пластинками</w:t>
            </w:r>
          </w:p>
        </w:tc>
      </w:tr>
      <w:tr w14:paraId="3330A3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E7409C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4DD3F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436C93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 va shilliq qavatning xususiy plastinkasidan/Эпителием и собственной пластинкой слизистой оболочки</w:t>
            </w:r>
          </w:p>
        </w:tc>
      </w:tr>
      <w:tr w14:paraId="5C70D6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3C053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C62C2A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906A21F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epiteliy,xususiy plastinka va shilli qavatning mushak plastinkasi  alohida silliq miotsitlaridan/Эпителием, собственной пластинкой и отдельными гладкими миоцитами мышечной пластинки слизистой оболочки</w:t>
            </w:r>
          </w:p>
        </w:tc>
      </w:tr>
      <w:tr w14:paraId="180839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0B9EE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28030A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EEB39B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qavatining barcha qatlamlaridan/Всеми слоями мышечной оболочки</w:t>
            </w:r>
          </w:p>
        </w:tc>
      </w:tr>
    </w:tbl>
    <w:p w14:paraId="20C0A61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2EDE8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423F571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17963C4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03668D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So`rg`ichlarning kattaligi qancha/Каковы размеры ворсинок?</w:t>
            </w:r>
          </w:p>
        </w:tc>
      </w:tr>
      <w:tr w14:paraId="4F9CE09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75BE300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69B14A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A6CE80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6F4903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3E2092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uzunligi 1 mkm, qalinligi 0,1 mkm/Длина 1 мкм, толщина 0,1 мкм</w:t>
            </w:r>
          </w:p>
        </w:tc>
      </w:tr>
      <w:tr w14:paraId="13036C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57610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4C84B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549F1D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uzunligi 1mm, qalinligi 0,1 mm/Длина 1 мм, толщина 0,1 мм</w:t>
            </w:r>
          </w:p>
        </w:tc>
      </w:tr>
      <w:tr w14:paraId="2FDA3C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8DF45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228AEE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20941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uzunligi 1 sm, qalinligi 0,1 sm/Длина 1 см, толщина 0,1 см</w:t>
            </w:r>
          </w:p>
        </w:tc>
      </w:tr>
    </w:tbl>
    <w:p w14:paraId="747F5BD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FC628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34A0A70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367CFD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C7CB594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Ingichka ichakning  jiyakli hoshiyasi nimadan hosil bo`lgan/Чем образован  щеточная каемка тонкой кишки?</w:t>
            </w:r>
          </w:p>
          <w:p w14:paraId="531D004D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CDCDF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280ED3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454CF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C41E47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E7D0D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BF06F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qavati burmalaridan/Складками слизистой оболочки </w:t>
            </w:r>
          </w:p>
        </w:tc>
      </w:tr>
      <w:tr w14:paraId="75DF1DE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A9365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EE77BA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9BFDA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M-hujayralarning mikroburmalaridan/Микроскладками М-клеток</w:t>
            </w:r>
          </w:p>
        </w:tc>
      </w:tr>
      <w:tr w14:paraId="07C97D2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F95EB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A49A5A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B3A948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Ichak so`rg`ichlaridan/Ворсинками кишки </w:t>
            </w:r>
          </w:p>
        </w:tc>
      </w:tr>
      <w:tr w14:paraId="098F62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6FB16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350C98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7BDD5D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Enterositning mikroso`rg`ichlaridan/Микроворсинками энтероцитов.</w:t>
            </w:r>
          </w:p>
        </w:tc>
      </w:tr>
    </w:tbl>
    <w:p w14:paraId="1B3C6A3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A7C29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5AC0BCCC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73B9C0D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C04F17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Jiyakli hoshiyasida ovqat hazm qilishning qanday turi amalga oshadi/Какое пищеварение происходит в щеточной каемке?</w:t>
            </w:r>
          </w:p>
          <w:p w14:paraId="09B56294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2270D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D5AEEF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95B8A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88EA55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F1384E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1044F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Membrana/Мембранное</w:t>
            </w:r>
          </w:p>
        </w:tc>
      </w:tr>
      <w:tr w14:paraId="6736EF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F5CE7C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76ACB3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845664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Devoroldi/Пристеночное</w:t>
            </w:r>
          </w:p>
        </w:tc>
      </w:tr>
      <w:tr w14:paraId="75815D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BCA25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4FB377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4ACC24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Bo’shliqlik/Полостное</w:t>
            </w:r>
          </w:p>
        </w:tc>
      </w:tr>
      <w:tr w14:paraId="6C12DDF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478556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ADAA17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685AA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Hujayra ichi/Внутриклеточное</w:t>
            </w:r>
          </w:p>
        </w:tc>
      </w:tr>
    </w:tbl>
    <w:p w14:paraId="58ADB1A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4848B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786271AB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28F3E44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2DF1B7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Membrana orqali hazm qilish nima bilan ta’minlanadi/Чем обеспечивается мембранное пищеварение?</w:t>
            </w:r>
          </w:p>
          <w:p w14:paraId="11D1AA3F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7F9E97C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4FEA99C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741BF41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FEDAFE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10EF8C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520CC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Enterotsitlarning mikroso’rg’ich glikokaliksi tomonidan so’rilgan oshqozon osti bezi va ichakning hazm qilish fermentlari bilan/Пищеварительными ферментами поджелудочной железы и ки-</w:t>
            </w:r>
          </w:p>
          <w:p w14:paraId="390D075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шечника, абсорбированными гликокаликсом микроворсинок энтероцитов</w:t>
            </w:r>
          </w:p>
        </w:tc>
      </w:tr>
      <w:tr w14:paraId="447E59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770E9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46A6CF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81371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Enterotsit membranalari fermentlari/Ферментами мембран энтероцитов</w:t>
            </w:r>
          </w:p>
        </w:tc>
      </w:tr>
      <w:tr w14:paraId="152C63D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16EA41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DC7A7D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37A7E5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So’rg’ichlarni qoplovchi shilliq bilan/Слизью, покрывающей ворсинки</w:t>
            </w:r>
          </w:p>
        </w:tc>
      </w:tr>
    </w:tbl>
    <w:p w14:paraId="3D0A295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3B7EAF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32DC97B3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7E6830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38A8A7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Kriptlar ozidan nimani ifodalaydi:/Крипты представляют собой:</w:t>
            </w:r>
          </w:p>
          <w:p w14:paraId="58B407AB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44CA8C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C56218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2B6181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0E29C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026F22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8AA0A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qavatning botib chiqishi/Выпячивание слизистой оболочки</w:t>
            </w:r>
          </w:p>
        </w:tc>
      </w:tr>
      <w:tr w14:paraId="217C28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0F5CFD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F4BB6A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61AC52A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Epiteliyning shilliq qavatning xususiy qavatiga botib kirishi/Впячивание эпителия в собственную пластинку слизистой оболочки</w:t>
            </w:r>
          </w:p>
        </w:tc>
      </w:tr>
      <w:tr w14:paraId="1B71C9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C93716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1C3DE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25430C8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qavatiga shilliq qavatning quvurli chuqurliklari/Трубчатые углубления слизистой оболочки в мышечную оболочку</w:t>
            </w:r>
          </w:p>
        </w:tc>
      </w:tr>
      <w:tr w14:paraId="42AD07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947A6A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05F800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63BA9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Epiteliy, xususiy va mushak qavatining shilliqosti asosga botib kirishi/Впячивание эпителия, собственной и мышечной пластинки в подслизистую основу</w:t>
            </w:r>
          </w:p>
          <w:p w14:paraId="742E106F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FB3E57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E90010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EFFD900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0F6270B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D2A76A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Ichak shilliq qavati epiteliysi qaysi hujayralar xisobiga yangilanadi/За счет каких клеток происходит обновление эпителия слизистой </w:t>
            </w:r>
          </w:p>
          <w:p w14:paraId="2623A7E4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оболочки кишечника?</w:t>
            </w:r>
          </w:p>
          <w:p w14:paraId="21AB3240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33722C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1597E1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1CC242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0A326D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9D3105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F98D5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Panet hujayralari/Клеток Панета</w:t>
            </w:r>
          </w:p>
        </w:tc>
      </w:tr>
      <w:tr w14:paraId="4EFBAD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D50F1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E777E8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F63D2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Qadahsimon hujayralar/Бокаловидных клеток</w:t>
            </w:r>
          </w:p>
        </w:tc>
      </w:tr>
      <w:tr w14:paraId="40ACD0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C287C1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23B24A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AF2DDB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Enterotsit so’rg’ichlari/Энтероцитов ворсинок</w:t>
            </w:r>
          </w:p>
        </w:tc>
      </w:tr>
      <w:tr w14:paraId="5C24767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4DB20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D1586CC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F84BFA9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Jiyaksiz enterotsitlar kriptlar/Бескаемчатых энтероцитов крипт</w:t>
            </w:r>
          </w:p>
          <w:p w14:paraId="2F714A0C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3F87F45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60E901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885B2F7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7BCAD89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C54DCC7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D-hujayralari maxsuloti/D-клетки продуцируют:</w:t>
            </w:r>
          </w:p>
        </w:tc>
      </w:tr>
      <w:tr w14:paraId="07EB96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7D5B94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3ED44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A4CD9E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4DF50F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9C24EE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Somatostatin/Соматостатин</w:t>
            </w:r>
          </w:p>
        </w:tc>
      </w:tr>
      <w:tr w14:paraId="0C88696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003ED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05F02D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B1584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Gastrin/Гастрин</w:t>
            </w:r>
          </w:p>
        </w:tc>
      </w:tr>
      <w:tr w14:paraId="5553F7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3552C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78EED6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5FEA9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Pepsinogen/Пепсиноген</w:t>
            </w:r>
          </w:p>
        </w:tc>
      </w:tr>
      <w:tr w14:paraId="625B34D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DB8E1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77BE0B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27A5A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Gistamin/Гистамин</w:t>
            </w:r>
            <w:r>
              <w:rPr>
                <w:rFonts w:ascii="Calibri" w:hAnsi="Calibri" w:eastAsia="Calibri" w:cs="Calibri"/>
                <w:sz w:val="22"/>
              </w:rPr>
              <w:tab/>
            </w:r>
          </w:p>
        </w:tc>
      </w:tr>
    </w:tbl>
    <w:p w14:paraId="602228E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08DE6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9FCA2DC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2EBF0D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20A348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A-hujayralari maxsuloti/А-клетки продуцируют:</w:t>
            </w:r>
          </w:p>
        </w:tc>
      </w:tr>
      <w:tr w14:paraId="5C9C2D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75B493A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7A6D2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3DD236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D7494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C0D8CF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Gistamin/Гистамин</w:t>
            </w:r>
          </w:p>
        </w:tc>
      </w:tr>
      <w:tr w14:paraId="7D1B4B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D45E9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633EFB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41AA58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Enteroglyukagon/Энтероглюкагон</w:t>
            </w:r>
          </w:p>
        </w:tc>
      </w:tr>
      <w:tr w14:paraId="2A58F4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ECEDC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5DF26A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A97270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Gastrin /Гастрин</w:t>
            </w:r>
          </w:p>
        </w:tc>
      </w:tr>
      <w:tr w14:paraId="1875809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AFAB0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66D8EB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9749BC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Insulin/Инсулин</w:t>
            </w:r>
          </w:p>
        </w:tc>
      </w:tr>
    </w:tbl>
    <w:p w14:paraId="72D8A30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8C38C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30F0ABA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45F52E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E3FF65A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Shilliqosti asosida bezlar ichakning qaysi qismida joylashgan/В каком отделе кишечника в подслизистой основе находятся железы?</w:t>
            </w:r>
          </w:p>
        </w:tc>
      </w:tr>
      <w:tr w14:paraId="130525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8ABAF4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251291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383547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6E732C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0685E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Yonboshichakda/В подвздошной кишке </w:t>
            </w:r>
          </w:p>
        </w:tc>
      </w:tr>
      <w:tr w14:paraId="29BD11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ACEAE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13B7D5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57FC95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Chambarsimon ichakda/В ободочной кишке</w:t>
            </w:r>
          </w:p>
        </w:tc>
      </w:tr>
      <w:tr w14:paraId="3FDEC2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197A13E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639CB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B95BDB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Och ichakda/В тощей кишке </w:t>
            </w:r>
          </w:p>
        </w:tc>
      </w:tr>
      <w:tr w14:paraId="5D0DDA3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F170C6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67A6A5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E44056E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O’n ikki barmoqli ichakda/В двенадцатиперстной кишке</w:t>
            </w:r>
          </w:p>
        </w:tc>
      </w:tr>
    </w:tbl>
    <w:p w14:paraId="4A67FF1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6C337E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126CE7E4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46F11C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60E54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Shishish xarakterlidir:/Вздутия характерны для:</w:t>
            </w:r>
          </w:p>
        </w:tc>
      </w:tr>
      <w:tr w14:paraId="63D2AA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AC096C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7EB66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56737B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02625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D9BB4ED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Och ichak/Тощей кишки </w:t>
            </w:r>
          </w:p>
          <w:p w14:paraId="1A16117D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293B26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2395B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9B8100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3CDC6EA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Chambarsimon ichak/Ободочной кишки</w:t>
            </w:r>
          </w:p>
          <w:p w14:paraId="7CF37468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74AA06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965C5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C7CA0B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D3EB88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Yog’on ichakning hamma bo’limlarida/Всех отделов толстого кишечника</w:t>
            </w:r>
          </w:p>
        </w:tc>
      </w:tr>
      <w:tr w14:paraId="785673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D9ED68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67B81D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EE0200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O’n ikki barmoqli ichak/Двенадцатиперстной кишки </w:t>
            </w:r>
          </w:p>
        </w:tc>
      </w:tr>
    </w:tbl>
    <w:p w14:paraId="7B8EF3C8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490A2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9D18C14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2B54AD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811A66D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Shishish nima hisobiga xosil boladi/Вздутия образуются за счет:</w:t>
            </w:r>
          </w:p>
          <w:p w14:paraId="70A9D02D">
            <w:pPr>
              <w:widowControl/>
              <w:rPr>
                <w:rFonts w:ascii="Calibri" w:hAnsi="Calibri" w:eastAsia="Calibri" w:cs="Calibri"/>
                <w:sz w:val="22"/>
              </w:rPr>
            </w:pPr>
          </w:p>
        </w:tc>
      </w:tr>
      <w:tr w14:paraId="0BDD98E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EF8188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8ED703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BAD183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11661A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C150985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Mushak qavatining tashqi bo’ylama qavati/Наружного продольного слоя мышечной оболочки (Taenia coli)</w:t>
            </w:r>
          </w:p>
        </w:tc>
      </w:tr>
      <w:tr w14:paraId="2B81C6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AE111C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AFE1F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2A70DC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>Shilliq,mushak va adventitsial qavat/Слизистой, мышечной и адвентициальной оболочек</w:t>
            </w:r>
          </w:p>
        </w:tc>
      </w:tr>
      <w:tr w14:paraId="75AF06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C5A7DD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A4BA45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B8C8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va mushak qavati/Слизистой и мышечной оболочек </w:t>
            </w:r>
          </w:p>
        </w:tc>
      </w:tr>
      <w:tr w14:paraId="02FFA5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422681D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D91B2F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19C711">
            <w:pPr>
              <w:widowControl/>
            </w:pPr>
            <w:r>
              <w:rPr>
                <w:rFonts w:ascii="Calibri" w:hAnsi="Calibri" w:eastAsia="Calibri" w:cs="Calibri"/>
                <w:sz w:val="22"/>
              </w:rPr>
              <w:t xml:space="preserve">Shilliq qavati/Слизистой оболочки </w:t>
            </w:r>
          </w:p>
        </w:tc>
      </w:tr>
    </w:tbl>
    <w:p w14:paraId="0CF0D0C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088D3F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7D48D26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085C99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7A5EB5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Chuvalchangsimon usimta yugʼon ichakdan fark kiladi: /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Чем отличается червtобразный отросток от толстой кишки:  </w:t>
            </w:r>
          </w:p>
          <w:p w14:paraId="692686A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3C8FC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1B2A0C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CD4B9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DBDB78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90D479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64C24A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tashkisi adventitsial parda/ с наружи адвентициальная оболочка</w:t>
            </w:r>
          </w:p>
        </w:tc>
      </w:tr>
      <w:tr w14:paraId="2BDB43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6BF1F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9BE342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D87114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muskul plastinkasi sust rivojlangan/ мышечная пластинка слабо развита</w:t>
            </w:r>
          </w:p>
        </w:tc>
      </w:tr>
      <w:tr w14:paraId="538433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048A6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B78FC0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CA2089">
            <w:pPr>
              <w:widowControl/>
              <w:ind w:left="720" w:hanging="360"/>
            </w:pPr>
            <w:r>
              <w:rPr>
                <w:rFonts w:ascii="Calibri" w:hAnsi="Calibri" w:eastAsia="Calibri" w:cs="Calibri"/>
                <w:sz w:val="22"/>
              </w:rPr>
              <w:t>shillik osti pardasida bezlar joylashadi/ в подслизистой оболочке находятся железы</w:t>
            </w:r>
          </w:p>
        </w:tc>
      </w:tr>
      <w:tr w14:paraId="2D57AA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AF846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14CE05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AAEA8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hamma javoblar to`g`ri/все ответы верны</w:t>
            </w:r>
          </w:p>
        </w:tc>
      </w:tr>
    </w:tbl>
    <w:p w14:paraId="5729E45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475FF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A4F883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09F527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D323D9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Ingichka ichakning asosiy hazm qilish turlari/Основные типы пищеварения в тонком кишечнике </w:t>
            </w:r>
          </w:p>
        </w:tc>
      </w:tr>
      <w:tr w14:paraId="671D66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5538502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94D74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F0FD4E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A1A39F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246E9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bo`shliqdagi/полостное</w:t>
            </w:r>
          </w:p>
        </w:tc>
      </w:tr>
      <w:tr w14:paraId="473208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C0E6C3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4CCEFC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742093E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 ichi/внутристеночное</w:t>
            </w:r>
          </w:p>
        </w:tc>
      </w:tr>
      <w:tr w14:paraId="2CF6CD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4C78F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205F9F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F570628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devor oldi/мембранное</w:t>
            </w:r>
          </w:p>
        </w:tc>
      </w:tr>
      <w:tr w14:paraId="634ED7F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05C65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B3ADA1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2EDF7B4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a va b to`g`ri javoblar/правильные ответы а и b</w:t>
            </w:r>
          </w:p>
        </w:tc>
      </w:tr>
    </w:tbl>
    <w:p w14:paraId="495BD38D"/>
    <w:p w14:paraId="5C8B7237">
      <w:pPr>
        <w:jc w:val="center"/>
      </w:pPr>
      <w:r>
        <w:rPr>
          <w:color w:val="808080"/>
        </w:rPr>
        <w:t>MyTestXPro</w:t>
      </w:r>
    </w:p>
    <w:p w14:paraId="53EE9CA6">
      <w:pPr>
        <w:jc w:val="center"/>
      </w:pPr>
      <w:r>
        <w:rPr>
          <w:color w:val="808080"/>
        </w:rPr>
        <w:t>НЕЗАРЕГИСТРИРОВАННАЯ ВЕРСИЯ</w:t>
      </w:r>
    </w:p>
    <w:p w14:paraId="4D04F798">
      <w:pPr>
        <w:jc w:val="center"/>
      </w:pPr>
      <w:r>
        <w:rPr>
          <w:color w:val="808080"/>
        </w:rPr>
        <w:t>http://mytestx.pro</w:t>
      </w:r>
    </w:p>
    <w:p w14:paraId="49FA17A3">
      <w:pPr>
        <w:jc w:val="center"/>
      </w:pPr>
      <w:r>
        <w:rPr>
          <w:color w:val="808080"/>
        </w:rPr>
        <w:t>MyTestXPro</w:t>
      </w:r>
    </w:p>
    <w:p w14:paraId="6ACD6800">
      <w:pPr>
        <w:jc w:val="center"/>
      </w:pPr>
      <w:r>
        <w:rPr>
          <w:color w:val="808080"/>
        </w:rPr>
        <w:t>НЕЗАРЕГИСТРИРОВАННАЯ ВЕРСИЯ</w:t>
      </w:r>
    </w:p>
    <w:p w14:paraId="79005B63">
      <w:pPr>
        <w:jc w:val="center"/>
      </w:pPr>
      <w:r>
        <w:rPr>
          <w:color w:val="808080"/>
        </w:rPr>
        <w:t>http://mytestx.pro</w:t>
      </w:r>
    </w:p>
    <w:p w14:paraId="6749A81D"/>
    <w:p w14:paraId="1BAF76D3">
      <w:pPr>
        <w:jc w:val="center"/>
      </w:pPr>
      <w:r>
        <w:rPr>
          <w:b/>
          <w:color w:val="000000"/>
          <w:sz w:val="24"/>
        </w:rPr>
        <w:t>Тест: "Бир жавобли.mtx".</w:t>
      </w:r>
    </w:p>
    <w:p w14:paraId="3B0F0BD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7FD76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FA7E67C"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 w14:paraId="5A28CC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C063A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Ovqatning ichak orqali harakatlanishi quyidagilarga bog'liq/Продвижение пищи по кишечнику обусловлено:</w:t>
            </w:r>
          </w:p>
        </w:tc>
      </w:tr>
      <w:tr w14:paraId="5A282A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036360F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359CC2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D0207F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3237AB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B1A7E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 qavatining mushak plastinkasi qisqarishi xisobiga/сокращениями мышечной пластинки слизистой оболочки</w:t>
            </w:r>
          </w:p>
        </w:tc>
      </w:tr>
      <w:tr w14:paraId="65B147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0CD0C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71849B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53A7B6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ichakning muskul qavatini qisqarilishi xisobiga/сокращениями мышечной оболочки кишечника</w:t>
            </w:r>
          </w:p>
        </w:tc>
      </w:tr>
      <w:tr w14:paraId="519527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7D2AFE5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6894F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4505E3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ichak so`rgichlani tebranuvchi harakatlari xisobiga /колебательными движениями ворсинок кишечника</w:t>
            </w:r>
          </w:p>
        </w:tc>
      </w:tr>
      <w:tr w14:paraId="5F5C862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220B24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5A6BE91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1DF8807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hamma javoblar to`g`ri/все ответы верны</w:t>
            </w:r>
          </w:p>
        </w:tc>
      </w:tr>
    </w:tbl>
    <w:p w14:paraId="27EF5E8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FD7E9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CBBD124"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 w14:paraId="53BD37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F8656F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Siydik chiqarish tizimining rivojlanish manbasini ko'rsating/Укажите источник развития мочевыделительной системы</w:t>
            </w:r>
          </w:p>
        </w:tc>
      </w:tr>
      <w:tr w14:paraId="1EA9E65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FC7D40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7741BAE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D2DC8AF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76ADE3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77755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Tana somitlari/Туловищные сомиты</w:t>
            </w:r>
          </w:p>
        </w:tc>
      </w:tr>
      <w:tr w14:paraId="06EB11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29405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6EAE80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6FACF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Splanxnotomlar/Спланхнотомы</w:t>
            </w:r>
          </w:p>
        </w:tc>
      </w:tr>
      <w:tr w14:paraId="4EEC0C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D99614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BA87B8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538E3D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Segmentar oyoqchalar va mezodermaning nefrogen to'qimalar/Сегментные ножки и нефрогенная ткань мезодермы</w:t>
            </w:r>
          </w:p>
        </w:tc>
      </w:tr>
    </w:tbl>
    <w:p w14:paraId="7BD9051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CDE20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16DA1207"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 w14:paraId="0E4D84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53A3E0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Buyraklarning funktsional va tuzilish birligi /Функционально-структурная единица почки:</w:t>
            </w:r>
          </w:p>
          <w:p w14:paraId="32AB257A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1DD659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E49B6E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B5EEF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DE6AE7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6D0AE7A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6DC57B8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Nefron /Нефрон</w:t>
            </w:r>
          </w:p>
        </w:tc>
      </w:tr>
      <w:tr w14:paraId="50EBBB1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4F0460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CC9A8B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658C87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Bo’lakcha/Долька</w:t>
            </w:r>
          </w:p>
        </w:tc>
      </w:tr>
      <w:tr w14:paraId="3AAF00D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9AE9C0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8C5B4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DF248F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kanali /Почечный каналец</w:t>
            </w:r>
          </w:p>
        </w:tc>
      </w:tr>
      <w:tr w14:paraId="6A1A5D4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4E16C7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112E7A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A4C6F5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tanachasi /Почечное тельце</w:t>
            </w:r>
          </w:p>
        </w:tc>
      </w:tr>
    </w:tbl>
    <w:p w14:paraId="40600DC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8A1B7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03A8F478"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 w14:paraId="3CD515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7BBAA3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tanachasi quyidagilardan iborat /Почечное тельце состоит из:</w:t>
            </w:r>
          </w:p>
          <w:p w14:paraId="0FF0CF85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3D216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1BBC4A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4E90BA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281EC7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0DFDDE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6D8D80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 tomir koptokchasi va egri-bugri kanalchalari/Сосудистого клубочка и извитых канальцев</w:t>
            </w:r>
          </w:p>
        </w:tc>
      </w:tr>
      <w:tr w14:paraId="77A8034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22AABC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1FB03E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B057F9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Qon tomir glomerulus, glomerulusining kapsulalari va kapsula bo'shlig'i /Капсулы клубочка, сосудистого клубочка и полости капсулы</w:t>
            </w:r>
          </w:p>
          <w:p w14:paraId="6C7438E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5D97FA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AEE91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18519A1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E823B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Birlamchi va ikkilamchi kapillyar tarmog`i/Первичной и вторичной капиллярной сети </w:t>
            </w:r>
          </w:p>
        </w:tc>
      </w:tr>
      <w:tr w14:paraId="4B74674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F42595F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BC832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69300B1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va distal kanalchalardan/Проксимального и дистального канальцев </w:t>
            </w:r>
          </w:p>
        </w:tc>
      </w:tr>
    </w:tbl>
    <w:p w14:paraId="322ABF4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D0CD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6BE1E1D"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 w14:paraId="5EE655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A938C2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 filtratsiyasi to'sig'i quyidagilardan iborat/Фильтрационный барьер почки состоит из:</w:t>
            </w:r>
          </w:p>
          <w:p w14:paraId="34844134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2938E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22D39B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2589F0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B5B0A8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99057D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234B03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Teshiklari bo'lgan epiteliyning bazal membranasi /Базальной мембраны эпителия, имеющей поры</w:t>
            </w:r>
          </w:p>
        </w:tc>
      </w:tr>
      <w:tr w14:paraId="629F45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81E9F5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59F723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5A64EF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nefrositlar va ularning bazal membranasi/Проксимальных нефроцитов и их базальной мембраны </w:t>
            </w:r>
          </w:p>
        </w:tc>
      </w:tr>
      <w:tr w14:paraId="1B9B9B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347C76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98030C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BAD1B2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Podotsitlar, endotelial hujayralar va ularning umumiy bazal membranasi /Подоцитов, эндотелиоцитов и их общей базальной мембраны</w:t>
            </w:r>
          </w:p>
        </w:tc>
      </w:tr>
      <w:tr w14:paraId="44B4BA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8B47CA9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BBDB8F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0CE2D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Distal nefrositlar va ularning bazal membranasi /Дистальных нефроцитов и их базальной мембраны </w:t>
            </w:r>
          </w:p>
        </w:tc>
      </w:tr>
    </w:tbl>
    <w:p w14:paraId="462EB01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1B88A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762D509"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 w14:paraId="10F81F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2AA6F1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Yukstaglomerulyar apparatning qaysi hujayralarida osmoretseptorlar (natriy retseptorlari) bor?/Какие клетки юкстагломерулярного  аппарата содержат осморецепторы (рецепторы натрия)?</w:t>
            </w:r>
          </w:p>
          <w:p w14:paraId="1C4D106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1516B4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425D94B6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4B9743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79835E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2881B9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4FF34A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Arteriolalarning yukstaglomerulyar hujayralari /Юкстагломерулярные клетки артериол </w:t>
            </w:r>
          </w:p>
          <w:p w14:paraId="2B59A05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D435D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4A778B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DB4AF0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09B1FAA">
            <w:pPr>
              <w:widowControl/>
              <w:spacing w:after="165" w:line="256" w:lineRule="auto"/>
            </w:pPr>
            <w:r>
              <w:rPr>
                <w:rFonts w:ascii="inherit" w:hAnsi="inherit" w:eastAsia="inherit" w:cs="inherit"/>
                <w:color w:val="202124"/>
                <w:sz w:val="22"/>
              </w:rPr>
              <w:t>y</w:t>
            </w:r>
            <w:r>
              <w:rPr>
                <w:rFonts w:ascii="Times New Roman" w:hAnsi="Times New Roman" w:eastAsia="Times New Roman" w:cs="Times New Roman"/>
                <w:sz w:val="22"/>
              </w:rPr>
              <w:t>ukstavaskulyar hujayralar/Юкставаскулярные клетки</w:t>
            </w:r>
          </w:p>
        </w:tc>
      </w:tr>
      <w:tr w14:paraId="76C784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182A34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6CFA46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30E15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Mesangial hujayralar/Мезангиальные клетки </w:t>
            </w:r>
          </w:p>
        </w:tc>
      </w:tr>
    </w:tbl>
    <w:p w14:paraId="1FBDF19D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3F526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8D9EA77"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 w14:paraId="350CF8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E05A09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Qaysi nefronlar birlamchi siydikni ko'proq ishlab chiqaradi? /В каких нефронах образуется большe первичной мочи?</w:t>
            </w:r>
          </w:p>
          <w:p w14:paraId="211980EC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02F7E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31BE40C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3DEE67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82F8B5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D63F34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564872E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>Мag’iz qismi/Mозговых</w:t>
            </w:r>
          </w:p>
        </w:tc>
      </w:tr>
      <w:tr w14:paraId="2C7915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7A0A3B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AFAE08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560752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Po’stloq qismi /Корковых</w:t>
            </w:r>
          </w:p>
        </w:tc>
      </w:tr>
      <w:tr w14:paraId="162F244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9FDC0C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A45734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84C358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Oraliq /Промежуточных</w:t>
            </w:r>
          </w:p>
        </w:tc>
      </w:tr>
    </w:tbl>
    <w:p w14:paraId="6734020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D1EC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55627F1"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 w14:paraId="191EFB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1B5E51C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Birlamchi siydik nima?/Что такое первичная моча?</w:t>
            </w:r>
          </w:p>
          <w:p w14:paraId="30732F92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255936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32C5045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228223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1B1BE3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C6F30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07E8FE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yirik oqsillarsiz qon plazmasi/Плазма крови без крупных белков</w:t>
            </w:r>
          </w:p>
        </w:tc>
      </w:tr>
      <w:tr w14:paraId="0B07B97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42D492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61E786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143B76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Qonning suyuq qismi/Жидкая часть крови </w:t>
            </w:r>
          </w:p>
        </w:tc>
      </w:tr>
      <w:tr w14:paraId="1F7349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452CA1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68D6F8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4DCD70F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Qondagi  suv va unda erigan mineral tuzlar/Вода и растворенные в ней минеральные соли </w:t>
            </w:r>
          </w:p>
        </w:tc>
      </w:tr>
    </w:tbl>
    <w:p w14:paraId="6EB1A67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12250F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2A75529"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 w14:paraId="2E6948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854AF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Odamda kuniga birlmchi siydik qancha ajraladi?/Сколько первичной мочи в сутки образуется у человека?</w:t>
            </w:r>
          </w:p>
          <w:p w14:paraId="40AC25B9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82AB9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F13ED47">
            <w:pPr>
              <w:jc w:val="center"/>
            </w:pPr>
            <w:r>
              <w:rPr>
                <w:color w:val="808080"/>
              </w:rPr>
              <w:t>Выберите один из 3 вариантов ответа:</w:t>
            </w:r>
          </w:p>
        </w:tc>
      </w:tr>
      <w:tr w14:paraId="3F8885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C504B3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110147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8D97CD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10–20 л</w:t>
            </w:r>
          </w:p>
        </w:tc>
      </w:tr>
      <w:tr w14:paraId="155F9DA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4374E8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241B03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38CAA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1–2 л</w:t>
            </w:r>
          </w:p>
        </w:tc>
      </w:tr>
      <w:tr w14:paraId="6F739E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B6734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8140BF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EE6F964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100–180 л</w:t>
            </w:r>
          </w:p>
        </w:tc>
      </w:tr>
    </w:tbl>
    <w:p w14:paraId="4203561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6F1613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2E5B9DF"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 w14:paraId="14AF57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031BB70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Buyrakning qaysi tuzilmalarida birlamchi siydik hosil bo'ladi?/В каких структурах почки образуется первичная моча?</w:t>
            </w:r>
          </w:p>
          <w:p w14:paraId="66DFF967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81F69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B637303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08D687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0418DA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1AC6E7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6878778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halqasida/В петле нефрона </w:t>
            </w:r>
          </w:p>
        </w:tc>
      </w:tr>
      <w:tr w14:paraId="6B5A26B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82541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AC2911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1646E7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Yig’uvchi kanalda/В собирательных трубочках </w:t>
            </w:r>
          </w:p>
        </w:tc>
      </w:tr>
      <w:tr w14:paraId="2F621F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B2E8A9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E0DF9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28EFD3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Nefronning asosiy qismida/В главном отделе нефрона </w:t>
            </w:r>
          </w:p>
        </w:tc>
      </w:tr>
      <w:tr w14:paraId="26CEB7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5C3F64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3869E0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A055297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Buyrak tanasida/В почечном тельце </w:t>
            </w:r>
          </w:p>
        </w:tc>
      </w:tr>
    </w:tbl>
    <w:p w14:paraId="630A574B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48AC2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3D2DE901"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 w14:paraId="72CAB6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91F713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Nefronning qaysi qismida oqsil va qand reabsorbtsiyasi sodir bo'ladi?/В каком канальце нефрона происходит реабсорбция белка и сахаров?</w:t>
            </w:r>
          </w:p>
          <w:p w14:paraId="392561F6">
            <w:pPr>
              <w:widowControl/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25AA6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1C837CD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148275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ECC6A3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EEAC4F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4C73A5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>Distal naychada/Дистальном канальце</w:t>
            </w:r>
          </w:p>
        </w:tc>
      </w:tr>
      <w:tr w14:paraId="642CFB5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63891D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5E9AB3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19F59A2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Proksimal egri bugri kanalda/Проксимальном извитом канальце </w:t>
            </w:r>
          </w:p>
        </w:tc>
      </w:tr>
      <w:tr w14:paraId="1861920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6E641F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229678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7E5274C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to'g'ri kanallarda/Прямых канальцах </w:t>
            </w:r>
          </w:p>
        </w:tc>
      </w:tr>
      <w:tr w14:paraId="6731E7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3728E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148D2C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2B2A3B">
            <w:pPr>
              <w:widowControl/>
              <w:spacing w:after="165" w:line="256" w:lineRule="auto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Nefron qovuzlogining tushayotgan qismida/Нисходящей части петли нефрона </w:t>
            </w:r>
          </w:p>
        </w:tc>
      </w:tr>
    </w:tbl>
    <w:p w14:paraId="6C99EEB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BC4D51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681A1F36"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 w14:paraId="0A1656D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A57BD0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Renin gormoni sintez qilinadi /Гормон ренин синтезируют...</w:t>
            </w:r>
          </w:p>
        </w:tc>
      </w:tr>
      <w:tr w14:paraId="6A47CB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B766F6C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18E352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551D8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8D10CDE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93DEC5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kapillyar ko´ptokchasining yukstaglomerulyar hujayralarida /в юкстагломерулярных клетках капиллярного клубочка</w:t>
            </w:r>
          </w:p>
        </w:tc>
      </w:tr>
      <w:tr w14:paraId="4B5A18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B0095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F18AD7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D8597D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koptokchaning kapsulasidagi hujayralarda/в клетках капсулы клубочка</w:t>
            </w:r>
          </w:p>
        </w:tc>
      </w:tr>
      <w:tr w14:paraId="181542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33121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48BCF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EE4FF5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podositlarda/в подоцитах</w:t>
            </w:r>
          </w:p>
        </w:tc>
      </w:tr>
      <w:tr w14:paraId="4B5553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C5B71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C787D4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8C43526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buyrakning mag’iz moddasini interstitsial xujayralarida/в клетках интерстиция мозгового вещества почки</w:t>
            </w:r>
          </w:p>
        </w:tc>
      </w:tr>
      <w:tr w14:paraId="05E85AD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E0319C3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1691FA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215603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yig´uvchi naychalarning oqish hujayralarida/в светлых клетках собирательных трубочек</w:t>
            </w:r>
          </w:p>
        </w:tc>
      </w:tr>
    </w:tbl>
    <w:p w14:paraId="4D291FD0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778BC1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22CA4012"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 w14:paraId="407F198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BC1255F">
            <w:pPr>
              <w:widowControl/>
              <w:spacing w:after="165" w:line="256" w:lineRule="auto"/>
              <w:ind w:left="720" w:hanging="360"/>
            </w:pPr>
            <w:r>
              <w:rPr>
                <w:rFonts w:ascii="Calibri" w:hAnsi="Calibri" w:eastAsia="Calibri" w:cs="Calibri"/>
                <w:sz w:val="22"/>
              </w:rPr>
              <w:t>Prostata bеzi tuzilishiga ko`ra qanday bеz? / простата по строению…</w:t>
            </w:r>
          </w:p>
          <w:p w14:paraId="437D2557">
            <w:pPr>
              <w:widowControl/>
              <w:spacing w:after="165" w:line="256" w:lineRule="auto"/>
              <w:ind w:left="72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797DF5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F51C1D0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B6F0B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3708C71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14B64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1F05EC5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oddiy alvеolyar  bеz/ простая альвеолярная железа</w:t>
            </w:r>
          </w:p>
          <w:p w14:paraId="58756B49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2C30C7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BD0CEAD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691D03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23167AE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alvеolyar-naysimon mushakli bеz / альвеолярно-трубчатая мышечная железа</w:t>
            </w:r>
          </w:p>
          <w:p w14:paraId="61EB54D1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60A1DC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362E91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630663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EF7DB33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murakkab naysimon mushakli bеz  / сложная трубчатая мышечная железа</w:t>
            </w:r>
          </w:p>
          <w:p w14:paraId="5ADE597C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  <w:tr w14:paraId="08B1D1D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C61942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CADCD51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390A63">
            <w:pPr>
              <w:widowControl/>
              <w:spacing w:after="165" w:line="256" w:lineRule="auto"/>
              <w:ind w:left="1080" w:hanging="360"/>
            </w:pPr>
            <w:r>
              <w:rPr>
                <w:rFonts w:ascii="Calibri" w:hAnsi="Calibri" w:eastAsia="Calibri" w:cs="Calibri"/>
                <w:sz w:val="22"/>
              </w:rPr>
              <w:t>oddiy naysimon  bеz / простая трубчатая  железа</w:t>
            </w:r>
          </w:p>
          <w:p w14:paraId="69B9DE47">
            <w:pPr>
              <w:widowControl/>
              <w:spacing w:after="165" w:line="256" w:lineRule="auto"/>
              <w:ind w:left="1080" w:hanging="36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6C05FB4A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10E1B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E02425B"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 w14:paraId="5239E7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9827D09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Prostata bеzining gormoni?/ гормон простаты </w:t>
            </w:r>
          </w:p>
        </w:tc>
      </w:tr>
      <w:tr w14:paraId="65AF7D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E16D40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7060BCF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0FC918C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4D9B29B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5769FFE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Prostoglandin   /простогландин </w:t>
            </w:r>
          </w:p>
          <w:p w14:paraId="1BA1238A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6DEF26C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1C1B62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5817AC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E6F30B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barchasi / все ответы </w:t>
            </w:r>
          </w:p>
          <w:p w14:paraId="30A3F89C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1B2C98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5A559C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4D0424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36EF27B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testosteron/тестостерон</w:t>
            </w:r>
          </w:p>
          <w:p w14:paraId="5D437A61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5F10398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36836E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B4EFB7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8A226B8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 androgen/андроген</w:t>
            </w:r>
          </w:p>
        </w:tc>
      </w:tr>
    </w:tbl>
    <w:p w14:paraId="5CEC191E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2BE6816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27BDC746"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 w14:paraId="0436C3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F25540D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Sertoli hujayrasi bu… /Клетки Сертоли…</w:t>
            </w:r>
          </w:p>
          <w:p w14:paraId="67D44B7C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0AC1FE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D4E3F16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14708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C18558D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20356470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9313C5C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tayanch hujayra / поддерживающая клетка</w:t>
            </w:r>
          </w:p>
          <w:p w14:paraId="1504C694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3262F4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6B1A04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88022C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F2E4F6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spermatgenezning  boshlangich hujayrasi /первичная клетка сперматогенеза</w:t>
            </w:r>
          </w:p>
          <w:p w14:paraId="7C791C34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3771890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D9C19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7A942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949BC29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defferensiallashayotgan hujayra/ дифференцирующаяся клетка</w:t>
            </w:r>
          </w:p>
          <w:p w14:paraId="1EC77B6B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597F6F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8AB6A2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4A10D24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51AD7F2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kambial hujayra/ камбиальная клетка</w:t>
            </w:r>
          </w:p>
          <w:p w14:paraId="11CADF65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4DF3DA04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D1C44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17C2BE1"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 w14:paraId="66B8CE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05AA9824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Spеrmatazoidning dum qismida mikronaychalarning formulasini ko'rsating / укажите формулу с порядком размещения микротрубочек в хвосте сперматозоида</w:t>
            </w:r>
          </w:p>
          <w:p w14:paraId="736C9672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702D56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A6E0ED4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EFCD8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12493A6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3BA571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C02759B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                       (9x3)+3    </w:t>
            </w:r>
          </w:p>
        </w:tc>
      </w:tr>
      <w:tr w14:paraId="087B07F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ADFE2B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B6C7B8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D36A37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(9x3)+0  </w:t>
            </w:r>
          </w:p>
          <w:p w14:paraId="25EBA44D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7E9776A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A0F24DB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7C799A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1646811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(9x3)+2   </w:t>
            </w:r>
          </w:p>
          <w:p w14:paraId="1E5AD7AE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60D5C1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1D0116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60E7EFDD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E5BED8D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(9x2)+2  </w:t>
            </w:r>
          </w:p>
          <w:p w14:paraId="2F59C90C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5BEABDB7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4203917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41165DBD"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 w14:paraId="7F04077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1D15250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Spеrmatozoid tuzilgan: / Сперматозоид состоит из: </w:t>
            </w:r>
          </w:p>
          <w:p w14:paraId="65A8C0AF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109C8B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039C015C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64B4C5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22EA2D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5D3F0B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D43D9F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chеxlik va akrosoma Golidji apparatidan xosil bo'ladi / чехлик и акросома образованы из аппарата Гольджи</w:t>
            </w:r>
          </w:p>
        </w:tc>
      </w:tr>
      <w:tr w14:paraId="59BC786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A6345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4DC9053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E371F6C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barcha javoblar to'g'ri  / все ответы верны </w:t>
            </w:r>
          </w:p>
        </w:tc>
      </w:tr>
      <w:tr w14:paraId="4168BB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CE7C2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62A7CD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534727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bo'yin qismida sеntriola va mitoxondriya joylashadi /центриоли и митохондрии расположены в области шеи</w:t>
            </w:r>
          </w:p>
        </w:tc>
      </w:tr>
      <w:tr w14:paraId="14D3C05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B47C65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0D53B46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B3EE0B4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bosh qismi chеxlik bilan qoplangan chеxligida akrosoma joylashadi / акросома расположена в чехлике, головка прикрыта чехликом</w:t>
            </w:r>
          </w:p>
        </w:tc>
      </w:tr>
    </w:tbl>
    <w:p w14:paraId="503B8E8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5CB9A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ED1FF92"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 w14:paraId="7A97F2C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FB1B2FB">
            <w:pPr>
              <w:widowControl/>
              <w:tabs>
                <w:tab w:val="left" w:pos="3555"/>
              </w:tabs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Urug' olib chiquvchi yo'llarning dеvori tuzilgan: / Стенка семенных канальцев состоит: </w:t>
            </w:r>
          </w:p>
          <w:p w14:paraId="327EA1C7">
            <w:pPr>
              <w:widowControl/>
              <w:tabs>
                <w:tab w:val="left" w:pos="3555"/>
              </w:tabs>
              <w:spacing w:after="165" w:line="256" w:lineRule="auto"/>
              <w:rPr>
                <w:rFonts w:ascii="Calibri" w:hAnsi="Calibri" w:eastAsia="Calibri" w:cs="Calibri"/>
                <w:sz w:val="22"/>
              </w:rPr>
            </w:pPr>
          </w:p>
        </w:tc>
      </w:tr>
      <w:tr w14:paraId="627211D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1766599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467945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3DED78DA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39B095A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58D47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shilliq, shilliq osti, muskul va advеntisiydan / из слизистой, подслизистой, мышечной и адвентициальной оболочек</w:t>
            </w:r>
          </w:p>
        </w:tc>
      </w:tr>
      <w:tr w14:paraId="2E4453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3328D0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4D904A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E4B05C4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shilliq, muskul va advеntisiydan  / из слизистой, мышечной и адвентициальной оболочек</w:t>
            </w:r>
          </w:p>
          <w:p w14:paraId="1A6DD911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  <w:tr w14:paraId="6BAB94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B700AD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4F43B7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3604D5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shilliq va advеntisiydan / из слизистой и адвентициальной оболочек </w:t>
            </w:r>
          </w:p>
        </w:tc>
      </w:tr>
      <w:tr w14:paraId="746950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F567FA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0E62B3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258F66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 xml:space="preserve">bazal, mioid va tolali qavatlardan / из базального, миоидного и фиброзного слоев </w:t>
            </w:r>
          </w:p>
          <w:p w14:paraId="4130D993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7605189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123A16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</w:tblPrEx>
        <w:tc>
          <w:tcPr>
            <w:gridSpan w:val="3"/>
            <w:shd w:val="clear" w:color="auto" w:fill="E4E4E4"/>
          </w:tcPr>
          <w:p w14:paraId="4DCCEE51"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 w14:paraId="215A76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127EB4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Urug'donning endokrin funksiyasini ta'minlaydi: / Обеспечивает эндокринную функцию сперматозоидов </w:t>
            </w:r>
          </w:p>
        </w:tc>
      </w:tr>
      <w:tr w14:paraId="1160DB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5123459E">
            <w:pPr>
              <w:jc w:val="center"/>
            </w:pPr>
            <w:r>
              <w:rPr>
                <w:color w:val="808080"/>
              </w:rPr>
              <w:t>Выберите один из 4 вариантов ответа:</w:t>
            </w:r>
          </w:p>
        </w:tc>
      </w:tr>
      <w:tr w14:paraId="3CBBE0E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4CD9887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62C1E35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1687C9C0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intеrstisial Lеydig hujayralari / интерстициальные клетки Лейдига </w:t>
            </w:r>
          </w:p>
        </w:tc>
      </w:tr>
      <w:tr w14:paraId="6B600A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8DD14A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0EB935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704F5A1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 xml:space="preserve">tayanch Sеrtolli hujayralari / опорные клетки Сертолли </w:t>
            </w:r>
          </w:p>
        </w:tc>
      </w:tr>
      <w:tr w14:paraId="2C0F49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6563B9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6DEFF90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81F59E2">
            <w:pPr>
              <w:widowControl/>
              <w:spacing w:after="165" w:line="256" w:lineRule="auto"/>
            </w:pPr>
            <w:r>
              <w:rPr>
                <w:rFonts w:ascii="Calibri" w:hAnsi="Calibri" w:eastAsia="Calibri" w:cs="Calibri"/>
                <w:sz w:val="22"/>
              </w:rPr>
              <w:t>spеrmotogoniy epitеliy hujayralari / сперматогоний эпителиальные клетки</w:t>
            </w:r>
          </w:p>
        </w:tc>
      </w:tr>
      <w:tr w14:paraId="1E6330A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703D268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904E2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D5E827C">
            <w:pPr>
              <w:widowControl/>
              <w:tabs>
                <w:tab w:val="left" w:pos="3555"/>
              </w:tabs>
              <w:spacing w:after="165" w:line="256" w:lineRule="auto"/>
              <w:ind w:left="1080"/>
            </w:pPr>
            <w:r>
              <w:rPr>
                <w:rFonts w:ascii="Calibri" w:hAnsi="Calibri" w:eastAsia="Calibri" w:cs="Calibri"/>
                <w:sz w:val="22"/>
              </w:rPr>
              <w:t>qadahsimon hujayrlar/ бакаловидные клетки</w:t>
            </w:r>
          </w:p>
          <w:p w14:paraId="3E629345">
            <w:pPr>
              <w:widowControl/>
              <w:tabs>
                <w:tab w:val="left" w:pos="3555"/>
              </w:tabs>
              <w:spacing w:after="165" w:line="256" w:lineRule="auto"/>
              <w:ind w:left="1080"/>
              <w:rPr>
                <w:rFonts w:ascii="Calibri" w:hAnsi="Calibri" w:eastAsia="Calibri" w:cs="Calibri"/>
                <w:sz w:val="22"/>
              </w:rPr>
            </w:pPr>
          </w:p>
        </w:tc>
      </w:tr>
    </w:tbl>
    <w:p w14:paraId="06ADF723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A0E8BF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7D55F71"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 w14:paraId="3136EAC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C8DE9B7">
            <w:r>
              <w:rPr>
                <w:rFonts w:ascii="Calibri" w:hAnsi="Calibri" w:eastAsia="Calibri" w:cs="Calibri"/>
                <w:color w:val="000000"/>
                <w:sz w:val="22"/>
              </w:rPr>
              <w:t>Macula densa — bu: (bitta to‘g‘ri javobni belgilang) / Macula densa — это: (отметьте один правильный ответ)</w:t>
            </w:r>
          </w:p>
        </w:tc>
      </w:tr>
      <w:tr w14:paraId="61A6D0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8A03DE0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276216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3D30453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17DADFF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4EAD44C">
            <w:r>
              <w:rPr>
                <w:rFonts w:ascii="Calibri" w:hAnsi="Calibri" w:eastAsia="Calibri" w:cs="Calibri"/>
                <w:color w:val="000000"/>
                <w:sz w:val="22"/>
              </w:rPr>
              <w:t>Proksimal kanalchaning qismi / Участок проксимального канальца</w:t>
            </w:r>
          </w:p>
        </w:tc>
      </w:tr>
      <w:tr w14:paraId="5E1A181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3CC5C6A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E7F2FB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28F389">
            <w:r>
              <w:rPr>
                <w:rFonts w:ascii="Calibri" w:hAnsi="Calibri" w:eastAsia="Calibri" w:cs="Calibri"/>
                <w:color w:val="000000"/>
                <w:sz w:val="22"/>
              </w:rPr>
              <w:t>Yig‘uvchi naychaning boshlang‘ich bo‘limidagi ixtisoslashgan hujayralar / Специализированные клетки начального отдела собирательной трубки</w:t>
            </w:r>
          </w:p>
        </w:tc>
      </w:tr>
      <w:tr w14:paraId="2AE582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0DE6C9F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745D52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71C7E91">
            <w:r>
              <w:rPr>
                <w:rFonts w:ascii="Calibri" w:hAnsi="Calibri" w:eastAsia="Calibri" w:cs="Calibri"/>
                <w:color w:val="000000"/>
                <w:sz w:val="22"/>
              </w:rPr>
              <w:t>Distal kanalchaning qismi, NaCl ga sezgir, tomir qutbi yonida / Участок дистального канальца, чувствительный к NaCl, у сосудистого полюса</w:t>
            </w:r>
          </w:p>
        </w:tc>
      </w:tr>
      <w:tr w14:paraId="6F62CEF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5AFD02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0E2282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F0FA118">
            <w:r>
              <w:rPr>
                <w:rFonts w:ascii="Calibri" w:hAnsi="Calibri" w:eastAsia="Calibri" w:cs="Calibri"/>
                <w:color w:val="000000"/>
                <w:sz w:val="22"/>
              </w:rPr>
              <w:t>Boumen kapsulasining qismi / Часть капсулы Боумена</w:t>
            </w:r>
          </w:p>
        </w:tc>
      </w:tr>
      <w:tr w14:paraId="241FE35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59F02F6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27031F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C4331D">
            <w:r>
              <w:rPr>
                <w:rFonts w:ascii="Calibri" w:hAnsi="Calibri" w:eastAsia="Calibri" w:cs="Calibri"/>
                <w:color w:val="000000"/>
                <w:sz w:val="22"/>
              </w:rPr>
              <w:t>Ureterning qismi / Участок мочеточника</w:t>
            </w:r>
          </w:p>
        </w:tc>
      </w:tr>
    </w:tbl>
    <w:p w14:paraId="3871464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8AE0C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5B7E4788"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 w14:paraId="01CB175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71C73C09">
            <w:r>
              <w:rPr>
                <w:rFonts w:ascii="Calibri" w:hAnsi="Calibri" w:eastAsia="Calibri" w:cs="Calibri"/>
                <w:color w:val="000000"/>
                <w:sz w:val="22"/>
              </w:rPr>
              <w:t>Nervi vasorum asosan qayerda joylashadi: (bitta to‘g‘ri javobni belgilang) / Nervi vasorum локализуются преимущественно:</w:t>
            </w:r>
          </w:p>
          <w:p w14:paraId="15F41F6B">
            <w:r>
              <w:rPr>
                <w:rFonts w:ascii="Calibri" w:hAnsi="Calibri" w:eastAsia="Calibri" w:cs="Calibri"/>
                <w:color w:val="000000"/>
                <w:sz w:val="22"/>
              </w:rPr>
              <w:t>(отметьте один правильный ответ)</w:t>
            </w:r>
          </w:p>
        </w:tc>
      </w:tr>
      <w:tr w14:paraId="7D1FDD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690B04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4D99DE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450EEE35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F1EC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5DE5D13">
            <w:r>
              <w:rPr>
                <w:rFonts w:ascii="Calibri" w:hAnsi="Calibri" w:eastAsia="Calibri" w:cs="Calibri"/>
                <w:color w:val="000000"/>
                <w:sz w:val="22"/>
              </w:rPr>
              <w:t>Intimada, endoteliyani innervatsiya qiladi / В интиме, иннервируя эндотелий</w:t>
            </w:r>
          </w:p>
        </w:tc>
      </w:tr>
      <w:tr w14:paraId="584D9E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F103BE8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84292B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1B54B2E">
            <w:r>
              <w:rPr>
                <w:rFonts w:ascii="Calibri" w:hAnsi="Calibri" w:eastAsia="Calibri" w:cs="Calibri"/>
                <w:color w:val="000000"/>
                <w:sz w:val="22"/>
              </w:rPr>
              <w:t>Adventitsiyada, media silliq miotsitlarining tonusini tartibga soladi / В адвентиции, регулируя тонус гладких миоцитов медии</w:t>
            </w:r>
          </w:p>
        </w:tc>
      </w:tr>
      <w:tr w14:paraId="4A33525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74D0104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D7FB59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3FE841C">
            <w:r>
              <w:rPr>
                <w:rFonts w:ascii="Calibri" w:hAnsi="Calibri" w:eastAsia="Calibri" w:cs="Calibri"/>
                <w:color w:val="000000"/>
                <w:sz w:val="22"/>
              </w:rPr>
              <w:t>Tomir bo‘shlig‘ida / В просвете сосуда</w:t>
            </w:r>
          </w:p>
        </w:tc>
      </w:tr>
      <w:tr w14:paraId="253615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9D16A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F43F6C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0C78287">
            <w:r>
              <w:rPr>
                <w:rFonts w:ascii="Calibri" w:hAnsi="Calibri" w:eastAsia="Calibri" w:cs="Calibri"/>
                <w:color w:val="000000"/>
                <w:sz w:val="22"/>
              </w:rPr>
              <w:t>endokardda / В эндокарде</w:t>
            </w:r>
          </w:p>
        </w:tc>
      </w:tr>
      <w:tr w14:paraId="41EDE0B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95659E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D13A87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970365">
            <w:r>
              <w:rPr>
                <w:rFonts w:ascii="Calibri" w:hAnsi="Calibri" w:eastAsia="Calibri" w:cs="Calibri"/>
                <w:color w:val="000000"/>
                <w:sz w:val="22"/>
              </w:rPr>
              <w:t>mezoteliyda / В мезотелии</w:t>
            </w:r>
          </w:p>
        </w:tc>
      </w:tr>
    </w:tbl>
    <w:p w14:paraId="6B15E2F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36F253E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00512B24"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 w14:paraId="1F7270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29F2F2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Podotsitlar qaysi tuzilmaning visseral qavatini hosil qiladi? / </w:t>
            </w:r>
          </w:p>
          <w:p w14:paraId="324BAD1F">
            <w:r>
              <w:rPr>
                <w:rFonts w:ascii="Calibri" w:hAnsi="Calibri" w:eastAsia="Calibri" w:cs="Calibri"/>
                <w:color w:val="000000"/>
                <w:sz w:val="22"/>
              </w:rPr>
              <w:t>Подоциты образуют висцеральный листок какой структуры?</w:t>
            </w:r>
          </w:p>
        </w:tc>
      </w:tr>
      <w:tr w14:paraId="3FF560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72DC0EDA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0C6834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42AF5DB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0A35CE6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4F95CA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Boumen kapsulasi / </w:t>
            </w:r>
          </w:p>
          <w:p w14:paraId="4EC43B6A">
            <w:r>
              <w:rPr>
                <w:rFonts w:ascii="Calibri" w:hAnsi="Calibri" w:eastAsia="Calibri" w:cs="Calibri"/>
                <w:color w:val="000000"/>
                <w:sz w:val="22"/>
              </w:rPr>
              <w:t>Капсулы Боумена</w:t>
            </w:r>
          </w:p>
        </w:tc>
      </w:tr>
      <w:tr w14:paraId="59D797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CA47CDF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00B1A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FC808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Siydik nayi (ureter) shilliq qavati / </w:t>
            </w:r>
          </w:p>
          <w:p w14:paraId="0FD9B24D">
            <w:r>
              <w:rPr>
                <w:rFonts w:ascii="Calibri" w:hAnsi="Calibri" w:eastAsia="Calibri" w:cs="Calibri"/>
                <w:color w:val="000000"/>
                <w:sz w:val="22"/>
              </w:rPr>
              <w:t>Слизистой оболочки мочеточника</w:t>
            </w:r>
          </w:p>
        </w:tc>
      </w:tr>
      <w:tr w14:paraId="1900C00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3F126A0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2A5427A6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101D064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Yig‘uvchi naycha devori / </w:t>
            </w:r>
          </w:p>
          <w:p w14:paraId="55000822">
            <w:r>
              <w:rPr>
                <w:rFonts w:ascii="Calibri" w:hAnsi="Calibri" w:eastAsia="Calibri" w:cs="Calibri"/>
                <w:color w:val="000000"/>
                <w:sz w:val="22"/>
              </w:rPr>
              <w:t>Стенки собирательной трубочки</w:t>
            </w:r>
          </w:p>
        </w:tc>
      </w:tr>
      <w:tr w14:paraId="2BB895C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6B470A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42C9D5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DD5A826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Buyrak jomi / </w:t>
            </w:r>
          </w:p>
          <w:p w14:paraId="2EF698E0">
            <w:r>
              <w:rPr>
                <w:rFonts w:ascii="Calibri" w:hAnsi="Calibri" w:eastAsia="Calibri" w:cs="Calibri"/>
                <w:color w:val="000000"/>
                <w:sz w:val="22"/>
              </w:rPr>
              <w:t>Почечной лоханки</w:t>
            </w:r>
          </w:p>
        </w:tc>
      </w:tr>
      <w:tr w14:paraId="12222AB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0E121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05BA7B6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2308D8A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Proksimal kanalcha / </w:t>
            </w:r>
          </w:p>
          <w:p w14:paraId="40C0F781">
            <w:r>
              <w:rPr>
                <w:rFonts w:ascii="Calibri" w:hAnsi="Calibri" w:eastAsia="Calibri" w:cs="Calibri"/>
                <w:color w:val="000000"/>
                <w:sz w:val="22"/>
              </w:rPr>
              <w:t>Проксимального канальца</w:t>
            </w:r>
          </w:p>
        </w:tc>
      </w:tr>
    </w:tbl>
    <w:p w14:paraId="44D43599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F720F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93C4597"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 w14:paraId="14DCBB1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66574C1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Quyidagilardan qaysi biri faqat buyrak po‘stlog‘ida (korteks) uchraydi? / </w:t>
            </w:r>
          </w:p>
          <w:p w14:paraId="39129F3D">
            <w:r>
              <w:rPr>
                <w:rFonts w:ascii="Calibri" w:hAnsi="Calibri" w:eastAsia="Calibri" w:cs="Calibri"/>
                <w:color w:val="000000"/>
                <w:sz w:val="22"/>
              </w:rPr>
              <w:t>Что из перечисленного встречается только в корковом веществе почки?</w:t>
            </w:r>
          </w:p>
        </w:tc>
      </w:tr>
      <w:tr w14:paraId="708BC8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2DF043F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3AEA10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28D38E5E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552A438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027EF71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Genle halqasining ingichka segmenti / </w:t>
            </w:r>
          </w:p>
          <w:p w14:paraId="4213621F">
            <w:r>
              <w:rPr>
                <w:rFonts w:ascii="Calibri" w:hAnsi="Calibri" w:eastAsia="Calibri" w:cs="Calibri"/>
                <w:color w:val="000000"/>
                <w:sz w:val="22"/>
              </w:rPr>
              <w:t>Тонкий сегмент петли Генле</w:t>
            </w:r>
          </w:p>
        </w:tc>
      </w:tr>
      <w:tr w14:paraId="10E27F2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CEAED2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7B5ED25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A5852A9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Yig‘uvchi naychalar / </w:t>
            </w:r>
          </w:p>
          <w:p w14:paraId="5F00C4D7">
            <w:r>
              <w:rPr>
                <w:rFonts w:ascii="Calibri" w:hAnsi="Calibri" w:eastAsia="Calibri" w:cs="Calibri"/>
                <w:color w:val="000000"/>
                <w:sz w:val="22"/>
              </w:rPr>
              <w:t>Собирательные трубочки</w:t>
            </w:r>
          </w:p>
        </w:tc>
      </w:tr>
      <w:tr w14:paraId="4EEB02B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366A2E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644BB0A9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33F4E613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Buyrak tanachasi (renal corpuscle) / </w:t>
            </w:r>
          </w:p>
          <w:p w14:paraId="1AA1EF50">
            <w:r>
              <w:rPr>
                <w:rFonts w:ascii="Calibri" w:hAnsi="Calibri" w:eastAsia="Calibri" w:cs="Calibri"/>
                <w:color w:val="000000"/>
                <w:sz w:val="22"/>
              </w:rPr>
              <w:t>Почечное тельце</w:t>
            </w:r>
          </w:p>
        </w:tc>
      </w:tr>
      <w:tr w14:paraId="2A01EE5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E7350F4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28B5D82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9D5C07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Papillyar yo‘llar (Bellini naychalari) / </w:t>
            </w:r>
          </w:p>
          <w:p w14:paraId="2B8C47C3">
            <w:r>
              <w:rPr>
                <w:rFonts w:ascii="Calibri" w:hAnsi="Calibri" w:eastAsia="Calibri" w:cs="Calibri"/>
                <w:color w:val="000000"/>
                <w:sz w:val="22"/>
              </w:rPr>
              <w:t>Сосочковые протоки (канальцы Беллини)</w:t>
            </w:r>
          </w:p>
        </w:tc>
      </w:tr>
      <w:tr w14:paraId="083346B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D5A264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C199F0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004B98F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Medullyar interstitsiy / </w:t>
            </w:r>
          </w:p>
          <w:p w14:paraId="6A1CC536">
            <w:r>
              <w:rPr>
                <w:rFonts w:ascii="Calibri" w:hAnsi="Calibri" w:eastAsia="Calibri" w:cs="Calibri"/>
                <w:color w:val="000000"/>
                <w:sz w:val="22"/>
              </w:rPr>
              <w:t>Интерстиций мозгового вещества</w:t>
            </w:r>
          </w:p>
        </w:tc>
      </w:tr>
    </w:tbl>
    <w:p w14:paraId="65E9993C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6A8349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506D956"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 w14:paraId="2CB641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5E4CA9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Uroteliy (o‘tuvchi epiteliy) qaysi tuzilmani qoplaydi? / </w:t>
            </w:r>
          </w:p>
          <w:p w14:paraId="1C4D3F88">
            <w:r>
              <w:rPr>
                <w:rFonts w:ascii="Calibri" w:hAnsi="Calibri" w:eastAsia="Calibri" w:cs="Calibri"/>
                <w:color w:val="000000"/>
                <w:sz w:val="22"/>
              </w:rPr>
              <w:t>Какую структуру выстилает уротелий (переходный эпителий)?</w:t>
            </w:r>
          </w:p>
        </w:tc>
      </w:tr>
      <w:tr w14:paraId="5037B99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6C7426CE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25B645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41B5FD0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865B68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F89FC4C">
            <w:r>
              <w:rPr>
                <w:rFonts w:ascii="Calibri" w:hAnsi="Calibri" w:eastAsia="Calibri" w:cs="Calibri"/>
                <w:color w:val="000000"/>
                <w:sz w:val="22"/>
              </w:rPr>
              <w:t>"Traxeya / Трахею"</w:t>
            </w:r>
          </w:p>
          <w:p w14:paraId="1470AE21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14:paraId="2A02341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5640424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3B900F8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47DE0BC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O‘n ikki barmoq ichak / </w:t>
            </w:r>
          </w:p>
          <w:p w14:paraId="7B258237">
            <w:r>
              <w:rPr>
                <w:rFonts w:ascii="Calibri" w:hAnsi="Calibri" w:eastAsia="Calibri" w:cs="Calibri"/>
                <w:color w:val="000000"/>
                <w:sz w:val="22"/>
              </w:rPr>
              <w:t>Двенадцатиперстную кишку</w:t>
            </w:r>
          </w:p>
        </w:tc>
      </w:tr>
      <w:tr w14:paraId="50E735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DCD01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060DCFF8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0EBFF8E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Buyrak jomi (renal pelvis) va siydik nayi (ureter) / </w:t>
            </w:r>
          </w:p>
          <w:p w14:paraId="4F6BF6AF">
            <w:r>
              <w:rPr>
                <w:rFonts w:ascii="Calibri" w:hAnsi="Calibri" w:eastAsia="Calibri" w:cs="Calibri"/>
                <w:color w:val="000000"/>
                <w:sz w:val="22"/>
              </w:rPr>
              <w:t>Почечную лоханку и мочеточник</w:t>
            </w:r>
          </w:p>
        </w:tc>
      </w:tr>
      <w:tr w14:paraId="090506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0645631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25CC21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DAF386C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O`t pufagi / </w:t>
            </w:r>
          </w:p>
          <w:p w14:paraId="3D3ADEEF">
            <w:r>
              <w:rPr>
                <w:rFonts w:ascii="Calibri" w:hAnsi="Calibri" w:eastAsia="Calibri" w:cs="Calibri"/>
                <w:color w:val="000000"/>
                <w:sz w:val="22"/>
              </w:rPr>
              <w:t>Желчный пузырь</w:t>
            </w:r>
          </w:p>
        </w:tc>
      </w:tr>
      <w:tr w14:paraId="6DF2C5C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0C00402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38C2E8D3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1D3E485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Bachadon bo‘yni / </w:t>
            </w:r>
          </w:p>
          <w:p w14:paraId="7E8E349B">
            <w:r>
              <w:rPr>
                <w:rFonts w:ascii="Calibri" w:hAnsi="Calibri" w:eastAsia="Calibri" w:cs="Calibri"/>
                <w:color w:val="000000"/>
                <w:sz w:val="22"/>
              </w:rPr>
              <w:t>Шейку матки</w:t>
            </w:r>
          </w:p>
        </w:tc>
      </w:tr>
    </w:tbl>
    <w:p w14:paraId="217DCD55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B2A132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4044C95"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 w14:paraId="6AC6257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1A1DAD8">
            <w:r>
              <w:rPr>
                <w:rFonts w:ascii="Times New Roman" w:hAnsi="Times New Roman" w:eastAsia="Times New Roman" w:cs="Times New Roman"/>
                <w:b/>
                <w:i/>
                <w:sz w:val="32"/>
              </w:rPr>
              <w:t xml:space="preserve">"Yukstaglomerulyar (granulyar) hujayralar qayerda joylashadi va nima ajratadi? / </w:t>
            </w:r>
          </w:p>
          <w:p w14:paraId="464BA94C">
            <w:r>
              <w:rPr>
                <w:rFonts w:ascii="Times New Roman" w:hAnsi="Times New Roman" w:eastAsia="Times New Roman" w:cs="Times New Roman"/>
                <w:b/>
                <w:i/>
                <w:sz w:val="32"/>
              </w:rPr>
              <w:t>Где расположены юкстагломерулярные (гранулярные) клетки и что они выделяют?"</w:t>
            </w:r>
          </w:p>
          <w:p w14:paraId="786A0BE4">
            <w:pPr>
              <w:rPr>
                <w:rFonts w:ascii="Times New Roman" w:hAnsi="Times New Roman" w:eastAsia="Times New Roman" w:cs="Times New Roman"/>
                <w:b/>
                <w:i/>
                <w:sz w:val="32"/>
              </w:rPr>
            </w:pPr>
          </w:p>
        </w:tc>
      </w:tr>
      <w:tr w14:paraId="74115BC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3BCE307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4B7558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631BA2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7F02A19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0361746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Efferent arteriola devorida; aldosteron / </w:t>
            </w:r>
          </w:p>
          <w:p w14:paraId="425B6B73">
            <w:r>
              <w:rPr>
                <w:rFonts w:ascii="Calibri" w:hAnsi="Calibri" w:eastAsia="Calibri" w:cs="Calibri"/>
                <w:color w:val="000000"/>
                <w:sz w:val="22"/>
              </w:rPr>
              <w:t>В стенке выносящей артериолы; альдостерон</w:t>
            </w:r>
          </w:p>
        </w:tc>
      </w:tr>
      <w:tr w14:paraId="00550F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9702DD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2633C2FF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B1F57A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Afferent arteriola devorida; renin / </w:t>
            </w:r>
          </w:p>
          <w:p w14:paraId="0C355100">
            <w:r>
              <w:rPr>
                <w:rFonts w:ascii="Calibri" w:hAnsi="Calibri" w:eastAsia="Calibri" w:cs="Calibri"/>
                <w:color w:val="000000"/>
                <w:sz w:val="22"/>
              </w:rPr>
              <w:t>В стенке приносящей артериолы; ренин</w:t>
            </w:r>
          </w:p>
        </w:tc>
      </w:tr>
      <w:tr w14:paraId="6ABA2EB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CA67F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45D21D7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9AB01B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Boumen kapsulasida; eritropoetin / </w:t>
            </w:r>
          </w:p>
          <w:p w14:paraId="14754B12">
            <w:r>
              <w:rPr>
                <w:rFonts w:ascii="Calibri" w:hAnsi="Calibri" w:eastAsia="Calibri" w:cs="Calibri"/>
                <w:color w:val="000000"/>
                <w:sz w:val="22"/>
              </w:rPr>
              <w:t>В капсуле Боумена; эритропоэтин</w:t>
            </w:r>
          </w:p>
        </w:tc>
      </w:tr>
      <w:tr w14:paraId="21A10C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0B0F31C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F67E1B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2203A47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Distal kanalcha bo‘shlig‘ida; ADG / </w:t>
            </w:r>
          </w:p>
          <w:p w14:paraId="634EE802">
            <w:r>
              <w:rPr>
                <w:rFonts w:ascii="Calibri" w:hAnsi="Calibri" w:eastAsia="Calibri" w:cs="Calibri"/>
                <w:color w:val="000000"/>
                <w:sz w:val="22"/>
              </w:rPr>
              <w:t>В просвете дистального канальца; АДГ</w:t>
            </w:r>
          </w:p>
        </w:tc>
      </w:tr>
      <w:tr w14:paraId="3BEA31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71F1730F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1E1B8DC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F61725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Mezangiyda; insulin / </w:t>
            </w:r>
          </w:p>
          <w:p w14:paraId="389D7821">
            <w:r>
              <w:rPr>
                <w:rFonts w:ascii="Calibri" w:hAnsi="Calibri" w:eastAsia="Calibri" w:cs="Calibri"/>
                <w:color w:val="000000"/>
                <w:sz w:val="22"/>
              </w:rPr>
              <w:t>В мезангии; инсулин</w:t>
            </w:r>
          </w:p>
        </w:tc>
      </w:tr>
    </w:tbl>
    <w:p w14:paraId="623FCA8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4A3C23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1918FE5F"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 w14:paraId="09C7647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856431B">
            <w:r>
              <w:rPr>
                <w:rFonts w:ascii="Times New Roman" w:hAnsi="Times New Roman" w:eastAsia="Times New Roman" w:cs="Times New Roman"/>
                <w:b/>
                <w:i/>
                <w:sz w:val="32"/>
              </w:rPr>
              <w:t xml:space="preserve">"Genle halqasining ingichka bo‘limi qanday epiteliy bilan qoplangan? / </w:t>
            </w:r>
          </w:p>
          <w:p w14:paraId="68B55AC7">
            <w:r>
              <w:rPr>
                <w:rFonts w:ascii="Times New Roman" w:hAnsi="Times New Roman" w:eastAsia="Times New Roman" w:cs="Times New Roman"/>
                <w:i/>
                <w:sz w:val="32"/>
                <w:u w:val="single"/>
              </w:rPr>
              <w:t>Тонкий сегмент петли Генле выстлан каким эпителием?"</w:t>
            </w:r>
          </w:p>
          <w:p w14:paraId="35DE4183">
            <w:pPr>
              <w:rPr>
                <w:rFonts w:ascii="Times New Roman" w:hAnsi="Times New Roman" w:eastAsia="Times New Roman" w:cs="Times New Roman"/>
                <w:b/>
                <w:i/>
                <w:sz w:val="32"/>
              </w:rPr>
            </w:pPr>
          </w:p>
        </w:tc>
      </w:tr>
      <w:tr w14:paraId="162750B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3FB4CCA0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6B0023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AD95CB2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5305F0B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BAE7726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Oddiy yassi epiteliy / </w:t>
            </w:r>
          </w:p>
          <w:p w14:paraId="662771CC">
            <w:r>
              <w:rPr>
                <w:rFonts w:ascii="Calibri" w:hAnsi="Calibri" w:eastAsia="Calibri" w:cs="Calibri"/>
                <w:color w:val="000000"/>
                <w:sz w:val="22"/>
              </w:rPr>
              <w:t>Однослойный плоский эпителий</w:t>
            </w:r>
          </w:p>
        </w:tc>
      </w:tr>
      <w:tr w14:paraId="425C3D0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578EC16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1E81D54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CA09987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Oddiy kubsimon epiteliy / </w:t>
            </w:r>
          </w:p>
          <w:p w14:paraId="73E11CFD">
            <w:r>
              <w:rPr>
                <w:rFonts w:ascii="Calibri" w:hAnsi="Calibri" w:eastAsia="Calibri" w:cs="Calibri"/>
                <w:color w:val="000000"/>
                <w:sz w:val="22"/>
              </w:rPr>
              <w:t>Однослойный кубический эпителий со щеточной каёмкой</w:t>
            </w:r>
          </w:p>
        </w:tc>
      </w:tr>
      <w:tr w14:paraId="71DA6D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291BF67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5B3E1E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6926F1D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Ko‘p qavatli silindrsimon epiteliy / </w:t>
            </w:r>
          </w:p>
          <w:p w14:paraId="5B192AAB">
            <w:r>
              <w:rPr>
                <w:rFonts w:ascii="Calibri" w:hAnsi="Calibri" w:eastAsia="Calibri" w:cs="Calibri"/>
                <w:color w:val="000000"/>
                <w:sz w:val="22"/>
              </w:rPr>
              <w:t>Многослойный цилиндрический эпителий</w:t>
            </w:r>
          </w:p>
        </w:tc>
      </w:tr>
      <w:tr w14:paraId="787A604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445907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74E2D30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6C2D4F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O‘tuvchi epiteliy / </w:t>
            </w:r>
          </w:p>
          <w:p w14:paraId="3E9B7C96">
            <w:r>
              <w:rPr>
                <w:rFonts w:ascii="Calibri" w:hAnsi="Calibri" w:eastAsia="Calibri" w:cs="Calibri"/>
                <w:color w:val="000000"/>
                <w:sz w:val="22"/>
              </w:rPr>
              <w:t>Переходный эпителий</w:t>
            </w:r>
          </w:p>
        </w:tc>
      </w:tr>
      <w:tr w14:paraId="2300A42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711871A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963AB47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E9D6E1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Bir qatlamli kiprikchali silindrsimon epiteliy / </w:t>
            </w:r>
          </w:p>
          <w:p w14:paraId="5572ECB3">
            <w:r>
              <w:rPr>
                <w:rFonts w:ascii="Calibri" w:hAnsi="Calibri" w:eastAsia="Calibri" w:cs="Calibri"/>
                <w:color w:val="000000"/>
                <w:sz w:val="22"/>
              </w:rPr>
              <w:t>Однослойный мерцательный цилиндрический эпителий</w:t>
            </w:r>
          </w:p>
        </w:tc>
      </w:tr>
    </w:tbl>
    <w:p w14:paraId="7FBE3082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F696E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</w:tblPrEx>
        <w:tc>
          <w:tcPr>
            <w:gridSpan w:val="3"/>
            <w:shd w:val="clear" w:color="auto" w:fill="E4E4E4"/>
          </w:tcPr>
          <w:p w14:paraId="13E1108D"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 w14:paraId="691CF7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21F2B10C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Buyrak filtratsiya to‘sig‘ining (glomerulyar) asosiy tarkibiy qismlari qaysilar? / </w:t>
            </w:r>
          </w:p>
          <w:p w14:paraId="04E03BCB">
            <w:r>
              <w:rPr>
                <w:rFonts w:ascii="Calibri" w:hAnsi="Calibri" w:eastAsia="Calibri" w:cs="Calibri"/>
                <w:color w:val="000000"/>
                <w:sz w:val="22"/>
              </w:rPr>
              <w:t>Основные компоненты клубочкового (гломерулярного) фильтрационного барьера:</w:t>
            </w:r>
          </w:p>
        </w:tc>
      </w:tr>
      <w:tr w14:paraId="0705957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A679286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E59A3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6C40D4E4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8AFEB0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152F147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Sinusoid endoteliy + Disse bo‘shlig‘i + Kupffer hujayralari / </w:t>
            </w:r>
          </w:p>
          <w:p w14:paraId="7D33F941">
            <w:r>
              <w:rPr>
                <w:rFonts w:ascii="Calibri" w:hAnsi="Calibri" w:eastAsia="Calibri" w:cs="Calibri"/>
                <w:color w:val="000000"/>
                <w:sz w:val="22"/>
              </w:rPr>
              <w:t>Синусоидный эндотелий + пространство Диссе + клетки Купфера</w:t>
            </w:r>
          </w:p>
        </w:tc>
      </w:tr>
      <w:tr w14:paraId="508894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897363E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4A377AC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74999500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Fenestrali endoteliy + glomerulyar bazal membrana + podotsitlar yoriq diafragmasi / </w:t>
            </w:r>
          </w:p>
          <w:p w14:paraId="5608D196">
            <w:r>
              <w:rPr>
                <w:rFonts w:ascii="Calibri" w:hAnsi="Calibri" w:eastAsia="Calibri" w:cs="Calibri"/>
                <w:color w:val="000000"/>
                <w:sz w:val="22"/>
              </w:rPr>
              <w:t>Фенестрированный эндотелий + гломерулярная базальная мембрана + щелевые диафрагмы подоцитов</w:t>
            </w:r>
          </w:p>
        </w:tc>
      </w:tr>
      <w:tr w14:paraId="7A00E7D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67340E2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34CC7E5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078D23C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Kapillyar endoteliy + elastik membrana + peritsitlar / </w:t>
            </w:r>
          </w:p>
          <w:p w14:paraId="6523E6D4">
            <w:r>
              <w:rPr>
                <w:rFonts w:ascii="Calibri" w:hAnsi="Calibri" w:eastAsia="Calibri" w:cs="Calibri"/>
                <w:color w:val="000000"/>
                <w:sz w:val="22"/>
              </w:rPr>
              <w:t>Эндотелий капилляра + эластическая мембрана + перициты</w:t>
            </w:r>
          </w:p>
        </w:tc>
      </w:tr>
      <w:tr w14:paraId="068A37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2931A1C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E2BB63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48485934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Oddiy kubsimon epiteliy + retikulyar tolalar + mezoteliy / </w:t>
            </w:r>
          </w:p>
          <w:p w14:paraId="2F9534C1">
            <w:r>
              <w:rPr>
                <w:rFonts w:ascii="Calibri" w:hAnsi="Calibri" w:eastAsia="Calibri" w:cs="Calibri"/>
                <w:color w:val="000000"/>
                <w:sz w:val="22"/>
              </w:rPr>
              <w:t>Однослойный кубический эпителий + ретикулярные волокна + мезотелий</w:t>
            </w:r>
          </w:p>
        </w:tc>
      </w:tr>
      <w:tr w14:paraId="2EBEC3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D031D4C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44D7BD2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3400DFE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Endoteliy + mushak qavati + adventitsiya / </w:t>
            </w:r>
          </w:p>
          <w:p w14:paraId="43C1D474">
            <w:r>
              <w:rPr>
                <w:rFonts w:ascii="Calibri" w:hAnsi="Calibri" w:eastAsia="Calibri" w:cs="Calibri"/>
                <w:color w:val="000000"/>
                <w:sz w:val="22"/>
              </w:rPr>
              <w:t>Эндотелий + мышечная оболочка + адвентиция</w:t>
            </w:r>
          </w:p>
        </w:tc>
      </w:tr>
    </w:tbl>
    <w:p w14:paraId="02558296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08491D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764AD68A"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 w14:paraId="064CBBB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518588D7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Buyrakda eritropoetin asosan qaysi hujayralar tomonidan ishlab chiqariladi? / </w:t>
            </w:r>
          </w:p>
          <w:p w14:paraId="5817E76C">
            <w:r>
              <w:rPr>
                <w:rFonts w:ascii="Calibri" w:hAnsi="Calibri" w:eastAsia="Calibri" w:cs="Calibri"/>
                <w:color w:val="000000"/>
                <w:sz w:val="22"/>
              </w:rPr>
              <w:t>В почке эритропоэтин в основном синтезируют какие клетки?</w:t>
            </w:r>
          </w:p>
        </w:tc>
      </w:tr>
      <w:tr w14:paraId="04C81B8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B99F7E8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1D0C0A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7F09F886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BD93592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B9CF283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Yukstaglomerulyar (granulyar) hujayralar / </w:t>
            </w:r>
          </w:p>
          <w:p w14:paraId="5FE4B225">
            <w:r>
              <w:rPr>
                <w:rFonts w:ascii="Calibri" w:hAnsi="Calibri" w:eastAsia="Calibri" w:cs="Calibri"/>
                <w:color w:val="000000"/>
                <w:sz w:val="22"/>
              </w:rPr>
              <w:t>Юкстагломерулярные (гранулярные) клетки</w:t>
            </w:r>
          </w:p>
        </w:tc>
      </w:tr>
      <w:tr w14:paraId="31F5159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AE88E95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5E76E8F7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4F109861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Peritubulyar interstitsial (fibroblastga o‘xshash) hujayralar / </w:t>
            </w:r>
          </w:p>
          <w:p w14:paraId="36EFDEC8">
            <w:r>
              <w:rPr>
                <w:rFonts w:ascii="Calibri" w:hAnsi="Calibri" w:eastAsia="Calibri" w:cs="Calibri"/>
                <w:color w:val="000000"/>
                <w:sz w:val="22"/>
              </w:rPr>
              <w:t>Перитубулярные интерстициальные (фибробластоподобные) клетки</w:t>
            </w:r>
          </w:p>
        </w:tc>
      </w:tr>
      <w:tr w14:paraId="1E59188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EAE1C7A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25D47C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6D6648C4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Podotsitlar / </w:t>
            </w:r>
          </w:p>
          <w:p w14:paraId="475CD065">
            <w:r>
              <w:rPr>
                <w:rFonts w:ascii="Calibri" w:hAnsi="Calibri" w:eastAsia="Calibri" w:cs="Calibri"/>
                <w:color w:val="000000"/>
                <w:sz w:val="22"/>
              </w:rPr>
              <w:t>Подоциты</w:t>
            </w:r>
          </w:p>
        </w:tc>
      </w:tr>
      <w:tr w14:paraId="293E410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0A5A0613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5CD1D95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79E4320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Uroteliy hujayralari / </w:t>
            </w:r>
          </w:p>
          <w:p w14:paraId="7C3648C2">
            <w:r>
              <w:rPr>
                <w:rFonts w:ascii="Calibri" w:hAnsi="Calibri" w:eastAsia="Calibri" w:cs="Calibri"/>
                <w:color w:val="000000"/>
                <w:sz w:val="22"/>
              </w:rPr>
              <w:t>Клетки уротелия</w:t>
            </w:r>
          </w:p>
        </w:tc>
      </w:tr>
      <w:tr w14:paraId="04E7A1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9148A2B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C70C7A9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735FAC55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Mezangial hujayralar / </w:t>
            </w:r>
          </w:p>
          <w:p w14:paraId="7D4B1EF5">
            <w:r>
              <w:rPr>
                <w:rFonts w:ascii="Calibri" w:hAnsi="Calibri" w:eastAsia="Calibri" w:cs="Calibri"/>
                <w:color w:val="000000"/>
                <w:sz w:val="22"/>
              </w:rPr>
              <w:t>Мезангиальные клетки</w:t>
            </w:r>
          </w:p>
        </w:tc>
      </w:tr>
    </w:tbl>
    <w:p w14:paraId="4CF7C581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1BA7805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D9217A0"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 w14:paraId="14CF960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42BBB9B3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Kortikal nefronlarning efferent arteriolalari odatda nimani hosil qiladi? / </w:t>
            </w:r>
          </w:p>
          <w:p w14:paraId="578C5068">
            <w:r>
              <w:rPr>
                <w:rFonts w:ascii="Calibri" w:hAnsi="Calibri" w:eastAsia="Calibri" w:cs="Calibri"/>
                <w:color w:val="000000"/>
                <w:sz w:val="22"/>
              </w:rPr>
              <w:t>Выносящие артериолы корковых нефронов обычно образуют что?</w:t>
            </w:r>
          </w:p>
        </w:tc>
      </w:tr>
      <w:tr w14:paraId="5E9CF34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17139284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3A47FF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5377DE78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5C47266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E735BD5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Vasa recta / </w:t>
            </w:r>
          </w:p>
          <w:p w14:paraId="22E44AF3">
            <w:r>
              <w:rPr>
                <w:rFonts w:ascii="Calibri" w:hAnsi="Calibri" w:eastAsia="Calibri" w:cs="Calibri"/>
                <w:color w:val="000000"/>
                <w:sz w:val="22"/>
              </w:rPr>
              <w:t>Прямые сосуды (vasa recta)</w:t>
            </w:r>
          </w:p>
        </w:tc>
      </w:tr>
      <w:tr w14:paraId="2B8310A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59DC58B0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60CD00F2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24A71D1C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Peritubulyar kapillyar tarmoq / </w:t>
            </w:r>
          </w:p>
          <w:p w14:paraId="7982F84A">
            <w:r>
              <w:rPr>
                <w:rFonts w:ascii="Calibri" w:hAnsi="Calibri" w:eastAsia="Calibri" w:cs="Calibri"/>
                <w:color w:val="000000"/>
                <w:sz w:val="22"/>
              </w:rPr>
              <w:t>Перитубулярную капиллярную сеть</w:t>
            </w:r>
          </w:p>
        </w:tc>
      </w:tr>
      <w:tr w14:paraId="65388F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3C4ADD83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52811F3F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01C16F78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Limfa tomirlari / </w:t>
            </w:r>
          </w:p>
          <w:p w14:paraId="4366D8F6">
            <w:r>
              <w:rPr>
                <w:rFonts w:ascii="Calibri" w:hAnsi="Calibri" w:eastAsia="Calibri" w:cs="Calibri"/>
                <w:color w:val="000000"/>
                <w:sz w:val="22"/>
              </w:rPr>
              <w:t>Лимфатические сосуды</w:t>
            </w:r>
          </w:p>
        </w:tc>
      </w:tr>
      <w:tr w14:paraId="4CEE36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4C1BACDB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11C3114A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3C98AF5D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Vena portae tizimi / </w:t>
            </w:r>
          </w:p>
          <w:p w14:paraId="4DDCF680">
            <w:r>
              <w:rPr>
                <w:rFonts w:ascii="Calibri" w:hAnsi="Calibri" w:eastAsia="Calibri" w:cs="Calibri"/>
                <w:color w:val="000000"/>
                <w:sz w:val="22"/>
              </w:rPr>
              <w:t>Систему воротной вены</w:t>
            </w:r>
          </w:p>
        </w:tc>
      </w:tr>
      <w:tr w14:paraId="37212EB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F266D24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BD94945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1443D60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Sinusoidlar / </w:t>
            </w:r>
          </w:p>
          <w:p w14:paraId="10726F1E">
            <w:r>
              <w:rPr>
                <w:rFonts w:ascii="Calibri" w:hAnsi="Calibri" w:eastAsia="Calibri" w:cs="Calibri"/>
                <w:color w:val="000000"/>
                <w:sz w:val="22"/>
              </w:rPr>
              <w:t>Синусоиды</w:t>
            </w:r>
          </w:p>
        </w:tc>
      </w:tr>
    </w:tbl>
    <w:p w14:paraId="6E5E400F"/>
    <w:tbl>
      <w:tblPr>
        <w:tblStyle w:val="3"/>
        <w:tblW w:w="5000" w:type="pct"/>
        <w:tblInd w:w="0" w:type="dxa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D6D6D6" w:sz="6" w:space="0"/>
          <w:insideV w:val="single" w:color="D6D6D6" w:sz="6" w:space="0"/>
        </w:tblBorders>
        <w:shd w:val="clear" w:color="auto" w:fill="FFFFFF"/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65"/>
        <w:gridCol w:w="728"/>
        <w:gridCol w:w="7293"/>
      </w:tblGrid>
      <w:tr w14:paraId="5E1B40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E4E4E4"/>
          </w:tcPr>
          <w:p w14:paraId="282FBD88"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 w14:paraId="396691E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FFFFF"/>
          </w:tcPr>
          <w:p w14:paraId="33F29084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Mezangial hujayralarning asosiy vazifasi qaysi? / </w:t>
            </w:r>
          </w:p>
          <w:p w14:paraId="6BFBFAD9">
            <w:r>
              <w:rPr>
                <w:rFonts w:ascii="Calibri" w:hAnsi="Calibri" w:eastAsia="Calibri" w:cs="Calibri"/>
                <w:color w:val="000000"/>
                <w:sz w:val="22"/>
              </w:rPr>
              <w:t>Основная функция мезангиальных клеток?</w:t>
            </w:r>
          </w:p>
        </w:tc>
      </w:tr>
      <w:tr w14:paraId="7CB290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gridSpan w:val="3"/>
            <w:shd w:val="clear" w:color="auto" w:fill="F0F0F0"/>
          </w:tcPr>
          <w:p w14:paraId="2F81F007">
            <w:pPr>
              <w:jc w:val="center"/>
            </w:pPr>
            <w:r>
              <w:rPr>
                <w:color w:val="808080"/>
              </w:rPr>
              <w:t>Выберите один из 5 вариантов ответа:</w:t>
            </w:r>
          </w:p>
        </w:tc>
      </w:tr>
      <w:tr w14:paraId="49C048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tcW w:w="795" w:type="dxa"/>
            <w:shd w:val="clear" w:color="auto" w:fill="FFFFFF"/>
            <w:vAlign w:val="center"/>
          </w:tcPr>
          <w:p w14:paraId="09DA3F49"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6EE7602B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15F53E07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Siydik hosil qilish / </w:t>
            </w:r>
          </w:p>
          <w:p w14:paraId="24CB7D4A">
            <w:r>
              <w:rPr>
                <w:rFonts w:ascii="Calibri" w:hAnsi="Calibri" w:eastAsia="Calibri" w:cs="Calibri"/>
                <w:color w:val="000000"/>
                <w:sz w:val="22"/>
              </w:rPr>
              <w:t>Образование мочи</w:t>
            </w:r>
          </w:p>
        </w:tc>
      </w:tr>
      <w:tr w14:paraId="20AE3ED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DE8E1A7"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shd w:val="clear" w:color="auto" w:fill="FFFFFF"/>
            <w:vAlign w:val="center"/>
          </w:tcPr>
          <w:p w14:paraId="06B46674">
            <w:pPr>
              <w:jc w:val="center"/>
            </w:pPr>
            <w:r>
              <w:t>+</w:t>
            </w:r>
          </w:p>
        </w:tc>
        <w:tc>
          <w:tcPr>
            <w:shd w:val="clear" w:color="auto" w:fill="FFFFFF"/>
          </w:tcPr>
          <w:p w14:paraId="52A3829A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Kapillyar halqalarni qo‘llab-quvvatlash va fagotsitoz / </w:t>
            </w:r>
          </w:p>
          <w:p w14:paraId="4C149C08">
            <w:r>
              <w:rPr>
                <w:rFonts w:ascii="Calibri" w:hAnsi="Calibri" w:eastAsia="Calibri" w:cs="Calibri"/>
                <w:color w:val="000000"/>
                <w:sz w:val="22"/>
              </w:rPr>
              <w:t>Поддержка капиллярных петель и фагоцитоз</w:t>
            </w:r>
          </w:p>
        </w:tc>
      </w:tr>
      <w:tr w14:paraId="279CEF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shd w:val="clear" w:color="auto" w:fill="FFFFFF"/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187A5499"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shd w:val="clear" w:color="auto" w:fill="FFFFFF"/>
            <w:vAlign w:val="center"/>
          </w:tcPr>
          <w:p w14:paraId="774B27FD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2144B36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ADG (vazopressin) sintezi / </w:t>
            </w:r>
          </w:p>
          <w:p w14:paraId="798D72F9">
            <w:r>
              <w:rPr>
                <w:rFonts w:ascii="Calibri" w:hAnsi="Calibri" w:eastAsia="Calibri" w:cs="Calibri"/>
                <w:color w:val="000000"/>
                <w:sz w:val="22"/>
              </w:rPr>
              <w:t>Синтез АДГ (вазопрессина)</w:t>
            </w:r>
          </w:p>
        </w:tc>
      </w:tr>
      <w:tr w14:paraId="7FB330C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A4A0C0E"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shd w:val="clear" w:color="auto" w:fill="FFFFFF"/>
            <w:vAlign w:val="center"/>
          </w:tcPr>
          <w:p w14:paraId="36D80B7C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5F0F1F29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Uroteliyni hosil qilish / </w:t>
            </w:r>
          </w:p>
          <w:p w14:paraId="4F8AA990">
            <w:r>
              <w:rPr>
                <w:rFonts w:ascii="Calibri" w:hAnsi="Calibri" w:eastAsia="Calibri" w:cs="Calibri"/>
                <w:color w:val="000000"/>
                <w:sz w:val="22"/>
              </w:rPr>
              <w:t>Образование уротелия</w:t>
            </w:r>
          </w:p>
        </w:tc>
      </w:tr>
      <w:tr w14:paraId="24F1312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D6D6D6" w:sz="6" w:space="0"/>
            <w:insideV w:val="single" w:color="D6D6D6" w:sz="6" w:space="0"/>
          </w:tblBorders>
          <w:tblCellMar>
            <w:top w:w="30" w:type="dxa"/>
            <w:left w:w="90" w:type="dxa"/>
            <w:bottom w:w="30" w:type="dxa"/>
            <w:right w:w="90" w:type="dxa"/>
          </w:tblCellMar>
        </w:tblPrEx>
        <w:tc>
          <w:tcPr>
            <w:shd w:val="clear" w:color="auto" w:fill="FFFFFF"/>
            <w:vAlign w:val="center"/>
          </w:tcPr>
          <w:p w14:paraId="6EB9C675"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shd w:val="clear" w:color="auto" w:fill="FFFFFF"/>
            <w:vAlign w:val="center"/>
          </w:tcPr>
          <w:p w14:paraId="7510191E">
            <w:pPr>
              <w:jc w:val="center"/>
            </w:pPr>
            <w:r>
              <w:t>-</w:t>
            </w:r>
          </w:p>
        </w:tc>
        <w:tc>
          <w:tcPr>
            <w:shd w:val="clear" w:color="auto" w:fill="FFFFFF"/>
          </w:tcPr>
          <w:p w14:paraId="25C98A6F"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Renin ajratish / </w:t>
            </w:r>
          </w:p>
          <w:p w14:paraId="2F4516DD">
            <w:r>
              <w:rPr>
                <w:rFonts w:ascii="Calibri" w:hAnsi="Calibri" w:eastAsia="Calibri" w:cs="Calibri"/>
                <w:color w:val="000000"/>
                <w:sz w:val="22"/>
              </w:rPr>
              <w:t>Секреция ренина</w:t>
            </w:r>
          </w:p>
        </w:tc>
      </w:tr>
    </w:tbl>
    <w:p w14:paraId="3567C0E6"/>
    <w:p w14:paraId="1115166E">
      <w:pPr>
        <w:jc w:val="center"/>
      </w:pPr>
      <w:r>
        <w:rPr>
          <w:color w:val="808080"/>
        </w:rPr>
        <w:t>MyTestXPro</w:t>
      </w:r>
    </w:p>
    <w:p w14:paraId="7FDCC0B4">
      <w:pPr>
        <w:jc w:val="center"/>
      </w:pPr>
      <w:r>
        <w:rPr>
          <w:color w:val="808080"/>
        </w:rPr>
        <w:t>НЕЗАРЕГИСТРИРОВАННАЯ ВЕРСИЯ</w:t>
      </w:r>
    </w:p>
    <w:p w14:paraId="6054BF0F">
      <w:pPr>
        <w:jc w:val="center"/>
      </w:pPr>
      <w:r>
        <w:rPr>
          <w:color w:val="808080"/>
        </w:rPr>
        <w:t>http://mytestx.pro</w:t>
      </w:r>
    </w:p>
    <w:p w14:paraId="5FB6B0A7">
      <w:pPr>
        <w:jc w:val="center"/>
      </w:pP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auto"/>
    <w:pitch w:val="default"/>
    <w:sig w:usb0="E4002EFF" w:usb1="C200247B" w:usb2="00000009" w:usb3="00000000" w:csb0="200001FF" w:csb1="00000000"/>
  </w:font>
  <w:font w:name="inheri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upperLetter"/>
      <w:lvlText w:val="%1)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upperLetter"/>
      <w:lvlText w:val="%1)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upperLetter"/>
      <w:lvlText w:val="%1)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05" w:hanging="285"/>
      </w:pPr>
      <w:rPr>
        <w:rFonts w:ascii="Times New Roman" w:hAnsi="Times New Roman" w:eastAsia="Times New Roman" w:cs="Times New Roman"/>
        <w:sz w:val="24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upperLetter"/>
      <w:lvlText w:val="%1)"/>
      <w:lvlJc w:val="left"/>
      <w:pPr>
        <w:ind w:left="-780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60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660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380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00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20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40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260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4980" w:hanging="180"/>
      </w:pPr>
      <w:rPr>
        <w:rFonts w:ascii="Times New Roman" w:hAnsi="Times New Roman" w:eastAsia="Times New Roman" w:cs="Times New Roman"/>
        <w:sz w:val="24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upperLetter"/>
      <w:lvlText w:val="%1)"/>
      <w:lvlJc w:val="left"/>
      <w:pPr>
        <w:ind w:left="-735" w:hanging="360"/>
      </w:pPr>
      <w:rPr>
        <w:rFonts w:ascii="Times New Roman" w:hAnsi="Times New Roman" w:eastAsia="Times New Roman" w:cs="Times New Roman"/>
        <w:sz w:val="22"/>
      </w:rPr>
    </w:lvl>
    <w:lvl w:ilvl="1" w:tentative="0">
      <w:start w:val="1"/>
      <w:numFmt w:val="lowerLetter"/>
      <w:lvlText w:val="%2."/>
      <w:lvlJc w:val="left"/>
      <w:pPr>
        <w:ind w:left="-15" w:hanging="360"/>
      </w:pPr>
      <w:rPr>
        <w:rFonts w:ascii="Times New Roman" w:hAnsi="Times New Roman" w:eastAsia="Times New Roman" w:cs="Times New Roman"/>
        <w:sz w:val="24"/>
      </w:rPr>
    </w:lvl>
    <w:lvl w:ilvl="2" w:tentative="0">
      <w:start w:val="1"/>
      <w:numFmt w:val="lowerRoman"/>
      <w:lvlText w:val="%3."/>
      <w:lvlJc w:val="right"/>
      <w:pPr>
        <w:ind w:left="705" w:hanging="180"/>
      </w:pPr>
      <w:rPr>
        <w:rFonts w:ascii="Times New Roman" w:hAnsi="Times New Roman" w:eastAsia="Times New Roman" w:cs="Times New Roman"/>
        <w:sz w:val="24"/>
      </w:rPr>
    </w:lvl>
    <w:lvl w:ilvl="3" w:tentative="0">
      <w:start w:val="1"/>
      <w:numFmt w:val="decimal"/>
      <w:lvlText w:val="%4."/>
      <w:lvlJc w:val="left"/>
      <w:pPr>
        <w:ind w:left="1425" w:hanging="360"/>
      </w:pPr>
      <w:rPr>
        <w:rFonts w:ascii="Times New Roman" w:hAnsi="Times New Roman" w:eastAsia="Times New Roman" w:cs="Times New Roman"/>
        <w:sz w:val="24"/>
      </w:rPr>
    </w:lvl>
    <w:lvl w:ilvl="4" w:tentative="0">
      <w:start w:val="1"/>
      <w:numFmt w:val="lowerLetter"/>
      <w:lvlText w:val="%5."/>
      <w:lvlJc w:val="left"/>
      <w:pPr>
        <w:ind w:left="2145" w:hanging="360"/>
      </w:pPr>
      <w:rPr>
        <w:rFonts w:ascii="Times New Roman" w:hAnsi="Times New Roman" w:eastAsia="Times New Roman" w:cs="Times New Roman"/>
        <w:sz w:val="24"/>
      </w:rPr>
    </w:lvl>
    <w:lvl w:ilvl="5" w:tentative="0">
      <w:start w:val="1"/>
      <w:numFmt w:val="lowerRoman"/>
      <w:lvlText w:val="%6."/>
      <w:lvlJc w:val="right"/>
      <w:pPr>
        <w:ind w:left="2865" w:hanging="180"/>
      </w:pPr>
      <w:rPr>
        <w:rFonts w:ascii="Times New Roman" w:hAnsi="Times New Roman" w:eastAsia="Times New Roman" w:cs="Times New Roman"/>
        <w:sz w:val="24"/>
      </w:rPr>
    </w:lvl>
    <w:lvl w:ilvl="6" w:tentative="0">
      <w:start w:val="1"/>
      <w:numFmt w:val="decimal"/>
      <w:lvlText w:val="%7."/>
      <w:lvlJc w:val="left"/>
      <w:pPr>
        <w:ind w:left="3585" w:hanging="360"/>
      </w:pPr>
      <w:rPr>
        <w:rFonts w:ascii="Times New Roman" w:hAnsi="Times New Roman" w:eastAsia="Times New Roman" w:cs="Times New Roman"/>
        <w:sz w:val="24"/>
      </w:rPr>
    </w:lvl>
    <w:lvl w:ilvl="7" w:tentative="0">
      <w:start w:val="1"/>
      <w:numFmt w:val="lowerLetter"/>
      <w:lvlText w:val="%8."/>
      <w:lvlJc w:val="left"/>
      <w:pPr>
        <w:ind w:left="4305" w:hanging="360"/>
      </w:pPr>
      <w:rPr>
        <w:rFonts w:ascii="Times New Roman" w:hAnsi="Times New Roman" w:eastAsia="Times New Roman" w:cs="Times New Roman"/>
        <w:sz w:val="24"/>
      </w:rPr>
    </w:lvl>
    <w:lvl w:ilvl="8" w:tentative="0">
      <w:start w:val="1"/>
      <w:numFmt w:val="lowerRoman"/>
      <w:lvlText w:val="%9."/>
      <w:lvlJc w:val="right"/>
      <w:pPr>
        <w:ind w:left="5025" w:hanging="180"/>
      </w:pPr>
      <w:rPr>
        <w:rFonts w:ascii="Times New Roman" w:hAnsi="Times New Roman" w:eastAsia="Times New Roman" w:cs="Times New Roman"/>
        <w:sz w:val="24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B2121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40" w:lineRule="auto"/>
    </w:pPr>
    <w:rPr>
      <w:rFonts w:ascii="Arial" w:hAnsi="Arial" w:eastAsia="Arial" w:cs="Arial"/>
      <w:sz w:val="20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98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2026-01-08T09:59:05Z</dcterms:created>
  <dc:creator>JAVOHIR</dc:creator>
  <cp:lastModifiedBy>Javohir Jumanazarov</cp:lastModifiedBy>
  <dcterms:modified xsi:type="dcterms:W3CDTF">2026-01-08T10:02:23Z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0812F2ECFF244DF899D825E6DEEFEB61_12</vt:lpwstr>
  </property>
</Properties>
</file>